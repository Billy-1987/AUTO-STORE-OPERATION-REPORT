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BA7619"/>
    <w:p w14:paraId="7D3CC063">
      <w:pPr>
        <w:jc w:val="center"/>
      </w:pPr>
      <w:r>
        <w:rPr>
          <w:rFonts w:ascii="微软雅黑" w:hAnsi="微软雅黑" w:eastAsia="微软雅黑"/>
          <w:b/>
          <w:color w:val="1F497D"/>
          <w:sz w:val="44"/>
        </w:rPr>
        <w:t>2026年五一假期经营简报</w:t>
      </w:r>
    </w:p>
    <w:p w14:paraId="579780D9">
      <w:pPr>
        <w:jc w:val="center"/>
      </w:pPr>
      <w:r>
        <w:rPr>
          <w:rFonts w:ascii="微软雅黑" w:hAnsi="微软雅黑" w:eastAsia="微软雅黑"/>
          <w:b w:val="0"/>
          <w:color w:val="595959"/>
          <w:sz w:val="21"/>
        </w:rPr>
        <w:t>含同店同比分析 | 报告日期：2026年5月6日</w:t>
      </w:r>
    </w:p>
    <w:p w14:paraId="289DF942">
      <w:pPr>
        <w:pBdr>
          <w:bottom w:val="single" w:color="4472C4" w:sz="6" w:space="1"/>
        </w:pBdr>
        <w:spacing w:before="20" w:after="20"/>
      </w:pPr>
    </w:p>
    <w:p w14:paraId="1B737B20"/>
    <w:p w14:paraId="3632F4C5">
      <w:pPr>
        <w:spacing w:before="280" w:after="80"/>
      </w:pPr>
      <w:r>
        <w:rPr>
          <w:rFonts w:ascii="微软雅黑" w:hAnsi="微软雅黑" w:eastAsia="微软雅黑"/>
          <w:b/>
          <w:color w:val="1F497D"/>
          <w:sz w:val="30"/>
        </w:rPr>
        <w:t>一、核心指标总览</w:t>
      </w:r>
    </w:p>
    <w:p w14:paraId="0769170B">
      <w:pPr>
        <w:pBdr>
          <w:bottom w:val="single" w:color="4472C4" w:sz="6" w:space="1"/>
        </w:pBdr>
        <w:spacing w:before="20" w:after="20"/>
      </w:pPr>
    </w:p>
    <w:p w14:paraId="44B545CA">
      <w:pPr>
        <w:spacing w:before="160" w:after="60"/>
      </w:pPr>
      <w:r>
        <w:rPr>
          <w:rFonts w:ascii="微软雅黑" w:hAnsi="微软雅黑" w:eastAsia="微软雅黑"/>
          <w:b/>
          <w:color w:val="4472C4"/>
          <w:sz w:val="24"/>
        </w:rPr>
        <w:t>1.1 整体经营指标（全口径 vs 同店口径）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191"/>
        <w:gridCol w:w="1191"/>
        <w:gridCol w:w="1020"/>
        <w:gridCol w:w="1191"/>
        <w:gridCol w:w="1191"/>
        <w:gridCol w:w="1020"/>
      </w:tblGrid>
      <w:tr w14:paraId="13C8D425">
        <w:tc>
          <w:tcPr>
            <w:tcW w:w="1587" w:type="dxa"/>
            <w:shd w:val="clear" w:color="auto" w:fill="2E75B6"/>
            <w:vAlign w:val="center"/>
          </w:tcPr>
          <w:p w14:paraId="608EA6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191" w:type="dxa"/>
            <w:shd w:val="clear" w:color="auto" w:fill="2E75B6"/>
            <w:vAlign w:val="center"/>
          </w:tcPr>
          <w:p w14:paraId="0242E8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26年全口径</w:t>
            </w:r>
          </w:p>
        </w:tc>
        <w:tc>
          <w:tcPr>
            <w:tcW w:w="1191" w:type="dxa"/>
            <w:shd w:val="clear" w:color="auto" w:fill="2E75B6"/>
            <w:vAlign w:val="center"/>
          </w:tcPr>
          <w:p w14:paraId="2FA218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25年全口径</w:t>
            </w:r>
          </w:p>
        </w:tc>
        <w:tc>
          <w:tcPr>
            <w:tcW w:w="1020" w:type="dxa"/>
            <w:shd w:val="clear" w:color="auto" w:fill="2E75B6"/>
            <w:vAlign w:val="center"/>
          </w:tcPr>
          <w:p w14:paraId="22EC33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全口径同比</w:t>
            </w:r>
          </w:p>
        </w:tc>
        <w:tc>
          <w:tcPr>
            <w:tcW w:w="1191" w:type="dxa"/>
            <w:shd w:val="clear" w:color="auto" w:fill="2E75B6"/>
            <w:vAlign w:val="center"/>
          </w:tcPr>
          <w:p w14:paraId="54B957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26年同店</w:t>
            </w:r>
          </w:p>
        </w:tc>
        <w:tc>
          <w:tcPr>
            <w:tcW w:w="1191" w:type="dxa"/>
            <w:shd w:val="clear" w:color="auto" w:fill="2E75B6"/>
            <w:vAlign w:val="center"/>
          </w:tcPr>
          <w:p w14:paraId="13E6D4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25年同店</w:t>
            </w:r>
          </w:p>
        </w:tc>
        <w:tc>
          <w:tcPr>
            <w:tcW w:w="1020" w:type="dxa"/>
            <w:shd w:val="clear" w:color="auto" w:fill="2E75B6"/>
            <w:vAlign w:val="center"/>
          </w:tcPr>
          <w:p w14:paraId="17B1A8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同店同比</w:t>
            </w:r>
          </w:p>
        </w:tc>
      </w:tr>
      <w:tr w14:paraId="4C58BBC0">
        <w:tc>
          <w:tcPr>
            <w:tcW w:w="1587" w:type="dxa"/>
            <w:shd w:val="clear" w:color="auto" w:fill="FFFFFF"/>
            <w:vAlign w:val="center"/>
          </w:tcPr>
          <w:p w14:paraId="6300E97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销售额（万元）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1BD759F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4348.7万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0273B2C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3222.5万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ADE6AB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007000"/>
                <w:sz w:val="19"/>
              </w:rPr>
              <w:t>+34.9%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28B828D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2810.8万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3D8D946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3222.5万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CB1E4F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-12.8%</w:t>
            </w:r>
          </w:p>
        </w:tc>
      </w:tr>
      <w:tr w14:paraId="0137F42B">
        <w:tc>
          <w:tcPr>
            <w:tcW w:w="1587" w:type="dxa"/>
            <w:shd w:val="clear" w:color="auto" w:fill="EBF3FB"/>
            <w:vAlign w:val="center"/>
          </w:tcPr>
          <w:p w14:paraId="0CFB32E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订单量（单）</w:t>
            </w:r>
          </w:p>
        </w:tc>
        <w:tc>
          <w:tcPr>
            <w:tcW w:w="1191" w:type="dxa"/>
            <w:shd w:val="clear" w:color="auto" w:fill="EBF3FB"/>
            <w:vAlign w:val="center"/>
          </w:tcPr>
          <w:p w14:paraId="3667EE2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136,787</w:t>
            </w:r>
          </w:p>
        </w:tc>
        <w:tc>
          <w:tcPr>
            <w:tcW w:w="1191" w:type="dxa"/>
            <w:shd w:val="clear" w:color="auto" w:fill="EBF3FB"/>
            <w:vAlign w:val="center"/>
          </w:tcPr>
          <w:p w14:paraId="38663FC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96,202</w:t>
            </w:r>
          </w:p>
        </w:tc>
        <w:tc>
          <w:tcPr>
            <w:tcW w:w="1020" w:type="dxa"/>
            <w:shd w:val="clear" w:color="auto" w:fill="EBF3FB"/>
            <w:vAlign w:val="center"/>
          </w:tcPr>
          <w:p w14:paraId="589B41B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007000"/>
                <w:sz w:val="19"/>
              </w:rPr>
              <w:t>+42.2%</w:t>
            </w:r>
          </w:p>
        </w:tc>
        <w:tc>
          <w:tcPr>
            <w:tcW w:w="1191" w:type="dxa"/>
            <w:shd w:val="clear" w:color="auto" w:fill="EBF3FB"/>
            <w:vAlign w:val="center"/>
          </w:tcPr>
          <w:p w14:paraId="7B0924D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88,488</w:t>
            </w:r>
          </w:p>
        </w:tc>
        <w:tc>
          <w:tcPr>
            <w:tcW w:w="1191" w:type="dxa"/>
            <w:shd w:val="clear" w:color="auto" w:fill="EBF3FB"/>
            <w:vAlign w:val="center"/>
          </w:tcPr>
          <w:p w14:paraId="7BAC6EB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96,202</w:t>
            </w:r>
          </w:p>
        </w:tc>
        <w:tc>
          <w:tcPr>
            <w:tcW w:w="1020" w:type="dxa"/>
            <w:shd w:val="clear" w:color="auto" w:fill="EBF3FB"/>
            <w:vAlign w:val="center"/>
          </w:tcPr>
          <w:p w14:paraId="040B5A7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-8.0%</w:t>
            </w:r>
          </w:p>
        </w:tc>
      </w:tr>
      <w:tr w14:paraId="07AC0592">
        <w:tc>
          <w:tcPr>
            <w:tcW w:w="1587" w:type="dxa"/>
            <w:shd w:val="clear" w:color="auto" w:fill="FFFFFF"/>
            <w:vAlign w:val="center"/>
          </w:tcPr>
          <w:p w14:paraId="223E9C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客单价（元）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69105EB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318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236D202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335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C0AED6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-5.1%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5A1B09D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318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341DBC2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335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358143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-5.2%</w:t>
            </w:r>
          </w:p>
        </w:tc>
      </w:tr>
      <w:tr w14:paraId="3ACA9B68">
        <w:tc>
          <w:tcPr>
            <w:tcW w:w="1587" w:type="dxa"/>
            <w:shd w:val="clear" w:color="auto" w:fill="EBF3FB"/>
            <w:vAlign w:val="center"/>
          </w:tcPr>
          <w:p w14:paraId="14A7E75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付款客户数（人）</w:t>
            </w:r>
          </w:p>
        </w:tc>
        <w:tc>
          <w:tcPr>
            <w:tcW w:w="1191" w:type="dxa"/>
            <w:shd w:val="clear" w:color="auto" w:fill="EBF3FB"/>
            <w:vAlign w:val="center"/>
          </w:tcPr>
          <w:p w14:paraId="7A11469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123,289</w:t>
            </w:r>
          </w:p>
        </w:tc>
        <w:tc>
          <w:tcPr>
            <w:tcW w:w="1191" w:type="dxa"/>
            <w:shd w:val="clear" w:color="auto" w:fill="EBF3FB"/>
            <w:vAlign w:val="center"/>
          </w:tcPr>
          <w:p w14:paraId="2B5A68B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82,775</w:t>
            </w:r>
          </w:p>
        </w:tc>
        <w:tc>
          <w:tcPr>
            <w:tcW w:w="1020" w:type="dxa"/>
            <w:shd w:val="clear" w:color="auto" w:fill="EBF3FB"/>
            <w:vAlign w:val="center"/>
          </w:tcPr>
          <w:p w14:paraId="493CCFE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007000"/>
                <w:sz w:val="19"/>
              </w:rPr>
              <w:t>+48.9%</w:t>
            </w:r>
          </w:p>
        </w:tc>
        <w:tc>
          <w:tcPr>
            <w:tcW w:w="1191" w:type="dxa"/>
            <w:shd w:val="clear" w:color="auto" w:fill="EBF3FB"/>
            <w:vAlign w:val="center"/>
          </w:tcPr>
          <w:p w14:paraId="666DE52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79,889</w:t>
            </w:r>
          </w:p>
        </w:tc>
        <w:tc>
          <w:tcPr>
            <w:tcW w:w="1191" w:type="dxa"/>
            <w:shd w:val="clear" w:color="auto" w:fill="EBF3FB"/>
            <w:vAlign w:val="center"/>
          </w:tcPr>
          <w:p w14:paraId="2D1C132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82,775</w:t>
            </w:r>
          </w:p>
        </w:tc>
        <w:tc>
          <w:tcPr>
            <w:tcW w:w="1020" w:type="dxa"/>
            <w:shd w:val="clear" w:color="auto" w:fill="EBF3FB"/>
            <w:vAlign w:val="center"/>
          </w:tcPr>
          <w:p w14:paraId="32A2864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-3.5%</w:t>
            </w:r>
          </w:p>
        </w:tc>
      </w:tr>
      <w:tr w14:paraId="24C4DCE1">
        <w:tc>
          <w:tcPr>
            <w:tcW w:w="1587" w:type="dxa"/>
            <w:shd w:val="clear" w:color="auto" w:fill="FFFFFF"/>
            <w:vAlign w:val="center"/>
          </w:tcPr>
          <w:p w14:paraId="4D29DD7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客流数（人次）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206ADED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1,023,410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64FC3D3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626,067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BB9BDF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007000"/>
                <w:sz w:val="19"/>
              </w:rPr>
              <w:t>+63.5%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07FAB3C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542,197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7EDD183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626,067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17842D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-13.4%</w:t>
            </w:r>
          </w:p>
        </w:tc>
      </w:tr>
      <w:tr w14:paraId="0123C65E">
        <w:tc>
          <w:tcPr>
            <w:tcW w:w="1587" w:type="dxa"/>
            <w:shd w:val="clear" w:color="auto" w:fill="EBF3FB"/>
            <w:vAlign w:val="center"/>
          </w:tcPr>
          <w:p w14:paraId="5821509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提袋率</w:t>
            </w:r>
          </w:p>
        </w:tc>
        <w:tc>
          <w:tcPr>
            <w:tcW w:w="1191" w:type="dxa"/>
            <w:shd w:val="clear" w:color="auto" w:fill="EBF3FB"/>
            <w:vAlign w:val="center"/>
          </w:tcPr>
          <w:p w14:paraId="62AB8FE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13.4%</w:t>
            </w:r>
          </w:p>
        </w:tc>
        <w:tc>
          <w:tcPr>
            <w:tcW w:w="1191" w:type="dxa"/>
            <w:shd w:val="clear" w:color="auto" w:fill="EBF3FB"/>
            <w:vAlign w:val="center"/>
          </w:tcPr>
          <w:p w14:paraId="6715676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15.4%</w:t>
            </w:r>
          </w:p>
        </w:tc>
        <w:tc>
          <w:tcPr>
            <w:tcW w:w="1020" w:type="dxa"/>
            <w:shd w:val="clear" w:color="auto" w:fill="EBF3FB"/>
            <w:vAlign w:val="center"/>
          </w:tcPr>
          <w:p w14:paraId="4AE98CF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-2.0pct</w:t>
            </w:r>
          </w:p>
        </w:tc>
        <w:tc>
          <w:tcPr>
            <w:tcW w:w="1191" w:type="dxa"/>
            <w:shd w:val="clear" w:color="auto" w:fill="EBF3FB"/>
            <w:vAlign w:val="center"/>
          </w:tcPr>
          <w:p w14:paraId="5A8ACF2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16.3%</w:t>
            </w:r>
          </w:p>
        </w:tc>
        <w:tc>
          <w:tcPr>
            <w:tcW w:w="1191" w:type="dxa"/>
            <w:shd w:val="clear" w:color="auto" w:fill="EBF3FB"/>
            <w:vAlign w:val="center"/>
          </w:tcPr>
          <w:p w14:paraId="4F2B385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15.4%</w:t>
            </w:r>
          </w:p>
        </w:tc>
        <w:tc>
          <w:tcPr>
            <w:tcW w:w="1020" w:type="dxa"/>
            <w:shd w:val="clear" w:color="auto" w:fill="EBF3FB"/>
            <w:vAlign w:val="center"/>
          </w:tcPr>
          <w:p w14:paraId="281B24C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+1.0pct</w:t>
            </w:r>
          </w:p>
        </w:tc>
      </w:tr>
      <w:tr w14:paraId="7C4E0470">
        <w:tc>
          <w:tcPr>
            <w:tcW w:w="1587" w:type="dxa"/>
            <w:shd w:val="clear" w:color="auto" w:fill="FFFFFF"/>
            <w:vAlign w:val="center"/>
          </w:tcPr>
          <w:p w14:paraId="6D10B58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新增会员（人）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67D68C4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62,570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0F9B624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42,391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2947DF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007000"/>
                <w:sz w:val="19"/>
              </w:rPr>
              <w:t>+47.6%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59C4614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34,403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335B70A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42,391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6D0FA5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-18.8%</w:t>
            </w:r>
          </w:p>
        </w:tc>
      </w:tr>
      <w:tr w14:paraId="27E30285">
        <w:tc>
          <w:tcPr>
            <w:tcW w:w="1587" w:type="dxa"/>
            <w:shd w:val="clear" w:color="auto" w:fill="EBF3FB"/>
            <w:vAlign w:val="center"/>
          </w:tcPr>
          <w:p w14:paraId="74456B5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老客销额（万元）</w:t>
            </w:r>
          </w:p>
        </w:tc>
        <w:tc>
          <w:tcPr>
            <w:tcW w:w="1191" w:type="dxa"/>
            <w:shd w:val="clear" w:color="auto" w:fill="EBF3FB"/>
            <w:vAlign w:val="center"/>
          </w:tcPr>
          <w:p w14:paraId="3A0D920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2148.9万</w:t>
            </w:r>
          </w:p>
        </w:tc>
        <w:tc>
          <w:tcPr>
            <w:tcW w:w="1191" w:type="dxa"/>
            <w:shd w:val="clear" w:color="auto" w:fill="EBF3FB"/>
            <w:vAlign w:val="center"/>
          </w:tcPr>
          <w:p w14:paraId="3651F92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1640.6万</w:t>
            </w:r>
          </w:p>
        </w:tc>
        <w:tc>
          <w:tcPr>
            <w:tcW w:w="1020" w:type="dxa"/>
            <w:shd w:val="clear" w:color="auto" w:fill="EBF3FB"/>
            <w:vAlign w:val="center"/>
          </w:tcPr>
          <w:p w14:paraId="62BE253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007000"/>
                <w:sz w:val="19"/>
              </w:rPr>
              <w:t>+31.0%</w:t>
            </w:r>
          </w:p>
        </w:tc>
        <w:tc>
          <w:tcPr>
            <w:tcW w:w="1191" w:type="dxa"/>
            <w:shd w:val="clear" w:color="auto" w:fill="EBF3FB"/>
            <w:vAlign w:val="center"/>
          </w:tcPr>
          <w:p w14:paraId="2F0DC4A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1591.0万</w:t>
            </w:r>
          </w:p>
        </w:tc>
        <w:tc>
          <w:tcPr>
            <w:tcW w:w="1191" w:type="dxa"/>
            <w:shd w:val="clear" w:color="auto" w:fill="EBF3FB"/>
            <w:vAlign w:val="center"/>
          </w:tcPr>
          <w:p w14:paraId="60F2496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1640.6万</w:t>
            </w:r>
          </w:p>
        </w:tc>
        <w:tc>
          <w:tcPr>
            <w:tcW w:w="1020" w:type="dxa"/>
            <w:shd w:val="clear" w:color="auto" w:fill="EBF3FB"/>
            <w:vAlign w:val="center"/>
          </w:tcPr>
          <w:p w14:paraId="02B5A02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-3.0%</w:t>
            </w:r>
          </w:p>
        </w:tc>
      </w:tr>
      <w:tr w14:paraId="11D15F48">
        <w:tc>
          <w:tcPr>
            <w:tcW w:w="1587" w:type="dxa"/>
            <w:shd w:val="clear" w:color="auto" w:fill="FFFFFF"/>
            <w:vAlign w:val="center"/>
          </w:tcPr>
          <w:p w14:paraId="57F1979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老客销额占比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365B62D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49.4%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3C64834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50.9%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FA27D4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-1.5pct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63D928E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56.6%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1983B50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50.9%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F2F01C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+5.7pct</w:t>
            </w:r>
          </w:p>
        </w:tc>
      </w:tr>
      <w:tr w14:paraId="636311E6">
        <w:tc>
          <w:tcPr>
            <w:tcW w:w="1587" w:type="dxa"/>
            <w:shd w:val="clear" w:color="auto" w:fill="EBF3FB"/>
            <w:vAlign w:val="center"/>
          </w:tcPr>
          <w:p w14:paraId="7E34668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外部券金额（元）</w:t>
            </w:r>
          </w:p>
        </w:tc>
        <w:tc>
          <w:tcPr>
            <w:tcW w:w="1191" w:type="dxa"/>
            <w:shd w:val="clear" w:color="auto" w:fill="EBF3FB"/>
            <w:vAlign w:val="center"/>
          </w:tcPr>
          <w:p w14:paraId="0DE9FD9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274,917</w:t>
            </w:r>
          </w:p>
        </w:tc>
        <w:tc>
          <w:tcPr>
            <w:tcW w:w="1191" w:type="dxa"/>
            <w:shd w:val="clear" w:color="auto" w:fill="EBF3FB"/>
            <w:vAlign w:val="center"/>
          </w:tcPr>
          <w:p w14:paraId="6898EAB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874,433</w:t>
            </w:r>
          </w:p>
        </w:tc>
        <w:tc>
          <w:tcPr>
            <w:tcW w:w="1020" w:type="dxa"/>
            <w:shd w:val="clear" w:color="auto" w:fill="EBF3FB"/>
            <w:vAlign w:val="center"/>
          </w:tcPr>
          <w:p w14:paraId="598537C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-68.6%</w:t>
            </w:r>
          </w:p>
        </w:tc>
        <w:tc>
          <w:tcPr>
            <w:tcW w:w="1191" w:type="dxa"/>
            <w:shd w:val="clear" w:color="auto" w:fill="EBF3FB"/>
            <w:vAlign w:val="center"/>
          </w:tcPr>
          <w:p w14:paraId="75CD6FD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w="1191" w:type="dxa"/>
            <w:shd w:val="clear" w:color="auto" w:fill="EBF3FB"/>
            <w:vAlign w:val="center"/>
          </w:tcPr>
          <w:p w14:paraId="506CE40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w="1020" w:type="dxa"/>
            <w:shd w:val="clear" w:color="auto" w:fill="EBF3FB"/>
            <w:vAlign w:val="center"/>
          </w:tcPr>
          <w:p w14:paraId="495CEE2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</w:tr>
    </w:tbl>
    <w:p w14:paraId="08EF5016"/>
    <w:p w14:paraId="4E63C686">
      <w:pPr>
        <w:spacing w:after="40"/>
        <w:ind w:left="283"/>
      </w:pPr>
      <w:r>
        <w:rPr>
          <w:rFonts w:ascii="微软雅黑" w:hAnsi="微软雅黑" w:eastAsia="微软雅黑"/>
          <w:b w:val="0"/>
          <w:color w:val="595959"/>
          <w:sz w:val="18"/>
        </w:rPr>
        <w:t>注：全口径含新</w:t>
      </w:r>
      <w:r>
        <w:rPr>
          <w:rFonts w:hint="eastAsia" w:ascii="微软雅黑" w:hAnsi="微软雅黑" w:eastAsia="微软雅黑"/>
          <w:b w:val="0"/>
          <w:color w:val="595959"/>
          <w:sz w:val="18"/>
          <w:lang w:val="en-US" w:eastAsia="zh-CN"/>
        </w:rPr>
        <w:t>增</w:t>
      </w:r>
      <w:r>
        <w:rPr>
          <w:rFonts w:ascii="微软雅黑" w:hAnsi="微软雅黑" w:eastAsia="微软雅黑"/>
          <w:b w:val="0"/>
          <w:color w:val="595959"/>
          <w:sz w:val="18"/>
        </w:rPr>
        <w:t>30家门店；同店口径为两年均有经营的48家门店。</w:t>
      </w:r>
    </w:p>
    <w:p w14:paraId="2E507491"/>
    <w:p w14:paraId="713B712F">
      <w:pPr>
        <w:spacing w:before="280" w:after="80"/>
      </w:pPr>
      <w:r>
        <w:rPr>
          <w:rFonts w:ascii="微软雅黑" w:hAnsi="微软雅黑" w:eastAsia="微软雅黑"/>
          <w:b/>
          <w:color w:val="1F497D"/>
          <w:sz w:val="30"/>
        </w:rPr>
        <w:t>二、同店同比深度分析（48家）</w:t>
      </w:r>
    </w:p>
    <w:p w14:paraId="589F3CBA">
      <w:pPr>
        <w:pBdr>
          <w:bottom w:val="single" w:color="4472C4" w:sz="6" w:space="1"/>
        </w:pBdr>
        <w:spacing w:before="20" w:after="20"/>
      </w:pPr>
    </w:p>
    <w:p w14:paraId="494A4328">
      <w:pPr>
        <w:spacing w:before="160" w:after="60"/>
      </w:pPr>
      <w:r>
        <w:rPr>
          <w:rFonts w:ascii="微软雅黑" w:hAnsi="微软雅黑" w:eastAsia="微软雅黑"/>
          <w:b/>
          <w:color w:val="4472C4"/>
          <w:sz w:val="24"/>
        </w:rPr>
        <w:t>2.1 核心结论</w:t>
      </w:r>
    </w:p>
    <w:p w14:paraId="01DF3668">
      <w:pPr>
        <w:pStyle w:val="16"/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>同店销售额 2810.8万，同比 -12.8%，整体承压，客流下滑是主因。</w:t>
      </w:r>
    </w:p>
    <w:p w14:paraId="5BA28471">
      <w:pPr>
        <w:pStyle w:val="16"/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>同店客流 542,197 人次，同比 -13.4%；提袋率 16.3%，较去年提升 1.0pct，到店转化改善。</w:t>
      </w:r>
    </w:p>
    <w:p w14:paraId="04DB5972">
      <w:pPr>
        <w:pStyle w:val="16"/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>同店客单价 318 元，同比 -5.2%，客单有所下滑。</w:t>
      </w:r>
    </w:p>
    <w:p w14:paraId="0036990A">
      <w:pPr>
        <w:pStyle w:val="16"/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>同店老客销额占比 56.6%，较去年 50.9% 提升 5.7pct，老客粘性增强。</w:t>
      </w:r>
    </w:p>
    <w:p w14:paraId="1FA2683A">
      <w:pPr>
        <w:pStyle w:val="16"/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>同店新增会员 34,403 人，同比 -18.8%，新客获取减少。</w:t>
      </w:r>
    </w:p>
    <w:p w14:paraId="1C934620">
      <w:pPr>
        <w:pStyle w:val="16"/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>外部券使用额 274,917 元，较去年 874,433 元大幅减少，促销依赖度降低。</w:t>
      </w:r>
    </w:p>
    <w:p w14:paraId="6E27706E"/>
    <w:p w14:paraId="0ACE0D7C">
      <w:pPr>
        <w:spacing w:before="160" w:after="60"/>
      </w:pPr>
      <w:r>
        <w:rPr>
          <w:rFonts w:ascii="微软雅黑" w:hAnsi="微软雅黑" w:eastAsia="微软雅黑"/>
          <w:b/>
          <w:color w:val="4472C4"/>
          <w:sz w:val="24"/>
        </w:rPr>
        <w:t>2.2 各区域同店同比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"/>
        <w:gridCol w:w="569"/>
        <w:gridCol w:w="930"/>
        <w:gridCol w:w="968"/>
        <w:gridCol w:w="872"/>
        <w:gridCol w:w="723"/>
        <w:gridCol w:w="723"/>
        <w:gridCol w:w="833"/>
        <w:gridCol w:w="1007"/>
        <w:gridCol w:w="1007"/>
        <w:gridCol w:w="833"/>
      </w:tblGrid>
      <w:tr w14:paraId="54149970">
        <w:tc>
          <w:tcPr>
            <w:tcW w:w="1020" w:type="dxa"/>
            <w:shd w:val="clear" w:color="auto" w:fill="2E75B6"/>
            <w:vAlign w:val="center"/>
          </w:tcPr>
          <w:p w14:paraId="77D7BD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区域</w:t>
            </w:r>
          </w:p>
        </w:tc>
        <w:tc>
          <w:tcPr>
            <w:tcW w:w="624" w:type="dxa"/>
            <w:shd w:val="clear" w:color="auto" w:fill="2E75B6"/>
            <w:vAlign w:val="center"/>
          </w:tcPr>
          <w:p w14:paraId="6264FB4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同店数</w:t>
            </w:r>
          </w:p>
        </w:tc>
        <w:tc>
          <w:tcPr>
            <w:tcW w:w="1020" w:type="dxa"/>
            <w:shd w:val="clear" w:color="auto" w:fill="2E75B6"/>
            <w:vAlign w:val="center"/>
          </w:tcPr>
          <w:p w14:paraId="605018D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26年销额</w:t>
            </w:r>
          </w:p>
        </w:tc>
        <w:tc>
          <w:tcPr>
            <w:tcW w:w="1020" w:type="dxa"/>
            <w:shd w:val="clear" w:color="auto" w:fill="2E75B6"/>
            <w:vAlign w:val="center"/>
          </w:tcPr>
          <w:p w14:paraId="193338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25年销额</w:t>
            </w:r>
          </w:p>
        </w:tc>
        <w:tc>
          <w:tcPr>
            <w:tcW w:w="907" w:type="dxa"/>
            <w:shd w:val="clear" w:color="auto" w:fill="2E75B6"/>
            <w:vAlign w:val="center"/>
          </w:tcPr>
          <w:p w14:paraId="6BD8489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销额同比</w:t>
            </w:r>
          </w:p>
        </w:tc>
        <w:tc>
          <w:tcPr>
            <w:tcW w:w="794" w:type="dxa"/>
            <w:shd w:val="clear" w:color="auto" w:fill="2E75B6"/>
            <w:vAlign w:val="center"/>
          </w:tcPr>
          <w:p w14:paraId="6B88D4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26年客单</w:t>
            </w:r>
          </w:p>
        </w:tc>
        <w:tc>
          <w:tcPr>
            <w:tcW w:w="794" w:type="dxa"/>
            <w:shd w:val="clear" w:color="auto" w:fill="2E75B6"/>
            <w:vAlign w:val="center"/>
          </w:tcPr>
          <w:p w14:paraId="24C8D5A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25年客单</w:t>
            </w:r>
          </w:p>
        </w:tc>
        <w:tc>
          <w:tcPr>
            <w:tcW w:w="850" w:type="dxa"/>
            <w:shd w:val="clear" w:color="auto" w:fill="2E75B6"/>
            <w:vAlign w:val="center"/>
          </w:tcPr>
          <w:p w14:paraId="37DFEDC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客单同比</w:t>
            </w:r>
          </w:p>
        </w:tc>
        <w:tc>
          <w:tcPr>
            <w:tcW w:w="1020" w:type="dxa"/>
            <w:shd w:val="clear" w:color="auto" w:fill="2E75B6"/>
            <w:vAlign w:val="center"/>
          </w:tcPr>
          <w:p w14:paraId="126F1A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26年客流</w:t>
            </w:r>
          </w:p>
        </w:tc>
        <w:tc>
          <w:tcPr>
            <w:tcW w:w="1020" w:type="dxa"/>
            <w:shd w:val="clear" w:color="auto" w:fill="2E75B6"/>
            <w:vAlign w:val="center"/>
          </w:tcPr>
          <w:p w14:paraId="261BE6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25年客流</w:t>
            </w:r>
          </w:p>
        </w:tc>
        <w:tc>
          <w:tcPr>
            <w:tcW w:w="850" w:type="dxa"/>
            <w:shd w:val="clear" w:color="auto" w:fill="2E75B6"/>
            <w:vAlign w:val="center"/>
          </w:tcPr>
          <w:p w14:paraId="195E1A0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客流同比</w:t>
            </w:r>
          </w:p>
        </w:tc>
      </w:tr>
      <w:tr w14:paraId="73906D93">
        <w:tc>
          <w:tcPr>
            <w:tcW w:w="1020" w:type="dxa"/>
            <w:shd w:val="clear" w:color="auto" w:fill="FFFFFF"/>
            <w:vAlign w:val="center"/>
          </w:tcPr>
          <w:p w14:paraId="66ADBF6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北京区</w:t>
            </w:r>
          </w:p>
        </w:tc>
        <w:tc>
          <w:tcPr>
            <w:tcW w:w="624" w:type="dxa"/>
            <w:shd w:val="clear" w:color="auto" w:fill="FFFFFF"/>
            <w:vAlign w:val="center"/>
          </w:tcPr>
          <w:p w14:paraId="2981DE2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9BCCE1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874.0万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376B2D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965.4万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778430C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-9.5%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67F000F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323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0D2F3FD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335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EFB804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-3.7%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727C8F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143,599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2272C7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170,833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AA0AC3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-15.9%</w:t>
            </w:r>
          </w:p>
        </w:tc>
      </w:tr>
      <w:tr w14:paraId="5B3F21F7">
        <w:tc>
          <w:tcPr>
            <w:tcW w:w="1020" w:type="dxa"/>
            <w:shd w:val="clear" w:color="auto" w:fill="EBF3FB"/>
            <w:vAlign w:val="center"/>
          </w:tcPr>
          <w:p w14:paraId="0B1F2C9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华北区</w:t>
            </w:r>
          </w:p>
        </w:tc>
        <w:tc>
          <w:tcPr>
            <w:tcW w:w="624" w:type="dxa"/>
            <w:shd w:val="clear" w:color="auto" w:fill="EBF3FB"/>
            <w:vAlign w:val="center"/>
          </w:tcPr>
          <w:p w14:paraId="5467252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w="1020" w:type="dxa"/>
            <w:shd w:val="clear" w:color="auto" w:fill="EBF3FB"/>
            <w:vAlign w:val="center"/>
          </w:tcPr>
          <w:p w14:paraId="73D7714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586.9万</w:t>
            </w:r>
          </w:p>
        </w:tc>
        <w:tc>
          <w:tcPr>
            <w:tcW w:w="1020" w:type="dxa"/>
            <w:shd w:val="clear" w:color="auto" w:fill="EBF3FB"/>
            <w:vAlign w:val="center"/>
          </w:tcPr>
          <w:p w14:paraId="516037D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542.4万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329DFC8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007000"/>
                <w:sz w:val="19"/>
              </w:rPr>
              <w:t>+8.2%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0C5681F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301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3067620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309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02A5967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-2.3%</w:t>
            </w:r>
          </w:p>
        </w:tc>
        <w:tc>
          <w:tcPr>
            <w:tcW w:w="1020" w:type="dxa"/>
            <w:shd w:val="clear" w:color="auto" w:fill="EBF3FB"/>
            <w:vAlign w:val="center"/>
          </w:tcPr>
          <w:p w14:paraId="4AB48E6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114,866</w:t>
            </w:r>
          </w:p>
        </w:tc>
        <w:tc>
          <w:tcPr>
            <w:tcW w:w="1020" w:type="dxa"/>
            <w:shd w:val="clear" w:color="auto" w:fill="EBF3FB"/>
            <w:vAlign w:val="center"/>
          </w:tcPr>
          <w:p w14:paraId="0D02A60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130,576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6B6A997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-12.0%</w:t>
            </w:r>
          </w:p>
        </w:tc>
      </w:tr>
      <w:tr w14:paraId="0BFED1C5">
        <w:tc>
          <w:tcPr>
            <w:tcW w:w="1020" w:type="dxa"/>
            <w:shd w:val="clear" w:color="auto" w:fill="FFFFFF"/>
            <w:vAlign w:val="center"/>
          </w:tcPr>
          <w:p w14:paraId="4A5CF00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东北区</w:t>
            </w:r>
          </w:p>
        </w:tc>
        <w:tc>
          <w:tcPr>
            <w:tcW w:w="624" w:type="dxa"/>
            <w:shd w:val="clear" w:color="auto" w:fill="FFFFFF"/>
            <w:vAlign w:val="center"/>
          </w:tcPr>
          <w:p w14:paraId="662E402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F20FF4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344.5万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D49A95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443.5万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09279D6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-22.3%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2689FB5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304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4EE3186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308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5C2FDE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-1.3%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751286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115,448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FC23E5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120,255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82D4C5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-4.0%</w:t>
            </w:r>
          </w:p>
        </w:tc>
      </w:tr>
      <w:tr w14:paraId="2174C51D">
        <w:tc>
          <w:tcPr>
            <w:tcW w:w="1020" w:type="dxa"/>
            <w:shd w:val="clear" w:color="auto" w:fill="EBF3FB"/>
            <w:vAlign w:val="center"/>
          </w:tcPr>
          <w:p w14:paraId="269E5AB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华东区</w:t>
            </w:r>
          </w:p>
        </w:tc>
        <w:tc>
          <w:tcPr>
            <w:tcW w:w="624" w:type="dxa"/>
            <w:shd w:val="clear" w:color="auto" w:fill="EBF3FB"/>
            <w:vAlign w:val="center"/>
          </w:tcPr>
          <w:p w14:paraId="7D02B69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w="1020" w:type="dxa"/>
            <w:shd w:val="clear" w:color="auto" w:fill="EBF3FB"/>
            <w:vAlign w:val="center"/>
          </w:tcPr>
          <w:p w14:paraId="17D5974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110.9万</w:t>
            </w:r>
          </w:p>
        </w:tc>
        <w:tc>
          <w:tcPr>
            <w:tcW w:w="1020" w:type="dxa"/>
            <w:shd w:val="clear" w:color="auto" w:fill="EBF3FB"/>
            <w:vAlign w:val="center"/>
          </w:tcPr>
          <w:p w14:paraId="79B8E24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113.1万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358A042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-2.0%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180D92B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290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346F249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295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444244F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-1.8%</w:t>
            </w:r>
          </w:p>
        </w:tc>
        <w:tc>
          <w:tcPr>
            <w:tcW w:w="1020" w:type="dxa"/>
            <w:shd w:val="clear" w:color="auto" w:fill="EBF3FB"/>
            <w:vAlign w:val="center"/>
          </w:tcPr>
          <w:p w14:paraId="19283B4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23,459</w:t>
            </w:r>
          </w:p>
        </w:tc>
        <w:tc>
          <w:tcPr>
            <w:tcW w:w="1020" w:type="dxa"/>
            <w:shd w:val="clear" w:color="auto" w:fill="EBF3FB"/>
            <w:vAlign w:val="center"/>
          </w:tcPr>
          <w:p w14:paraId="3DE8DA4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23,567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00AC90D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-0.5%</w:t>
            </w:r>
          </w:p>
        </w:tc>
      </w:tr>
      <w:tr w14:paraId="6F90641A">
        <w:tc>
          <w:tcPr>
            <w:tcW w:w="1020" w:type="dxa"/>
            <w:shd w:val="clear" w:color="auto" w:fill="FFFFFF"/>
            <w:vAlign w:val="center"/>
          </w:tcPr>
          <w:p w14:paraId="33C4301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华中区</w:t>
            </w:r>
          </w:p>
        </w:tc>
        <w:tc>
          <w:tcPr>
            <w:tcW w:w="624" w:type="dxa"/>
            <w:shd w:val="clear" w:color="auto" w:fill="FFFFFF"/>
            <w:vAlign w:val="center"/>
          </w:tcPr>
          <w:p w14:paraId="76496E5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165C40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56.6万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175862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76.2万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606534D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-25.7%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3490D7E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335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1861876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343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9E979F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-2.5%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394453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10,542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C1C5AF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13,561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A0D000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-22.3%</w:t>
            </w:r>
          </w:p>
        </w:tc>
      </w:tr>
      <w:tr w14:paraId="02AAA151">
        <w:tc>
          <w:tcPr>
            <w:tcW w:w="1020" w:type="dxa"/>
            <w:shd w:val="clear" w:color="auto" w:fill="EBF3FB"/>
            <w:vAlign w:val="center"/>
          </w:tcPr>
          <w:p w14:paraId="5E33D25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华南区</w:t>
            </w:r>
          </w:p>
        </w:tc>
        <w:tc>
          <w:tcPr>
            <w:tcW w:w="624" w:type="dxa"/>
            <w:shd w:val="clear" w:color="auto" w:fill="EBF3FB"/>
            <w:vAlign w:val="center"/>
          </w:tcPr>
          <w:p w14:paraId="58CFF50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w="1020" w:type="dxa"/>
            <w:shd w:val="clear" w:color="auto" w:fill="EBF3FB"/>
            <w:vAlign w:val="center"/>
          </w:tcPr>
          <w:p w14:paraId="664A697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33.4万</w:t>
            </w:r>
          </w:p>
        </w:tc>
        <w:tc>
          <w:tcPr>
            <w:tcW w:w="1020" w:type="dxa"/>
            <w:shd w:val="clear" w:color="auto" w:fill="EBF3FB"/>
            <w:vAlign w:val="center"/>
          </w:tcPr>
          <w:p w14:paraId="523080D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43.8万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79E561D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-23.8%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07BE4BD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229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59C3452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282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1FC3C0F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-18.8%</w:t>
            </w:r>
          </w:p>
        </w:tc>
        <w:tc>
          <w:tcPr>
            <w:tcW w:w="1020" w:type="dxa"/>
            <w:shd w:val="clear" w:color="auto" w:fill="EBF3FB"/>
            <w:vAlign w:val="center"/>
          </w:tcPr>
          <w:p w14:paraId="27F33A5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10,778</w:t>
            </w:r>
          </w:p>
        </w:tc>
        <w:tc>
          <w:tcPr>
            <w:tcW w:w="1020" w:type="dxa"/>
            <w:shd w:val="clear" w:color="auto" w:fill="EBF3FB"/>
            <w:vAlign w:val="center"/>
          </w:tcPr>
          <w:p w14:paraId="72897FC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13,532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75CF280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-20.4%</w:t>
            </w:r>
          </w:p>
        </w:tc>
      </w:tr>
      <w:tr w14:paraId="076072E2">
        <w:tc>
          <w:tcPr>
            <w:tcW w:w="1020" w:type="dxa"/>
            <w:shd w:val="clear" w:color="auto" w:fill="FFFFFF"/>
            <w:vAlign w:val="center"/>
          </w:tcPr>
          <w:p w14:paraId="5612334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西南区</w:t>
            </w:r>
          </w:p>
        </w:tc>
        <w:tc>
          <w:tcPr>
            <w:tcW w:w="624" w:type="dxa"/>
            <w:shd w:val="clear" w:color="auto" w:fill="FFFFFF"/>
            <w:vAlign w:val="center"/>
          </w:tcPr>
          <w:p w14:paraId="79E8500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F934CC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804.6万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582EA1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1038.1万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78B538D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-22.5%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0AB36C8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340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7F74F18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373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4D3D28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-8.8%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231592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123,505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D62C5D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153,743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62A76F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-19.7%</w:t>
            </w:r>
          </w:p>
        </w:tc>
      </w:tr>
    </w:tbl>
    <w:p w14:paraId="6C202CE6"/>
    <w:p w14:paraId="02AAE5F4">
      <w:pPr>
        <w:spacing w:after="40"/>
        <w:ind w:left="283"/>
      </w:pPr>
      <w:r>
        <w:rPr>
          <w:rFonts w:ascii="微软雅黑" w:hAnsi="微软雅黑" w:eastAsia="微软雅黑"/>
          <w:b w:val="0"/>
          <w:sz w:val="20"/>
        </w:rPr>
        <w:t>华北区同店销额同比+8.2%，是唯一正增长区域；东北区、西南区、华中区、华南区降幅较大。</w:t>
      </w:r>
    </w:p>
    <w:p w14:paraId="79BCF9D9"/>
    <w:p w14:paraId="6B9541E1">
      <w:pPr>
        <w:spacing w:before="160" w:after="60"/>
      </w:pPr>
      <w:r>
        <w:rPr>
          <w:rFonts w:ascii="微软雅黑" w:hAnsi="微软雅黑" w:eastAsia="微软雅黑"/>
          <w:b/>
          <w:color w:val="4472C4"/>
          <w:sz w:val="24"/>
        </w:rPr>
        <w:t>2.3 同店门店销额增长 TOP10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2608"/>
        <w:gridCol w:w="964"/>
        <w:gridCol w:w="1077"/>
        <w:gridCol w:w="1077"/>
        <w:gridCol w:w="1020"/>
      </w:tblGrid>
      <w:tr w14:paraId="5EF86D45">
        <w:tc>
          <w:tcPr>
            <w:tcW w:w="510" w:type="dxa"/>
            <w:shd w:val="clear" w:color="auto" w:fill="375623"/>
            <w:vAlign w:val="center"/>
          </w:tcPr>
          <w:p w14:paraId="545422B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w="2608" w:type="dxa"/>
            <w:shd w:val="clear" w:color="auto" w:fill="375623"/>
            <w:vAlign w:val="center"/>
          </w:tcPr>
          <w:p w14:paraId="6A9567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门店</w:t>
            </w:r>
          </w:p>
        </w:tc>
        <w:tc>
          <w:tcPr>
            <w:tcW w:w="964" w:type="dxa"/>
            <w:shd w:val="clear" w:color="auto" w:fill="375623"/>
            <w:vAlign w:val="center"/>
          </w:tcPr>
          <w:p w14:paraId="363B0E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区域</w:t>
            </w:r>
          </w:p>
        </w:tc>
        <w:tc>
          <w:tcPr>
            <w:tcW w:w="1077" w:type="dxa"/>
            <w:shd w:val="clear" w:color="auto" w:fill="375623"/>
            <w:vAlign w:val="center"/>
          </w:tcPr>
          <w:p w14:paraId="02B7ECC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26年销额</w:t>
            </w:r>
          </w:p>
        </w:tc>
        <w:tc>
          <w:tcPr>
            <w:tcW w:w="1077" w:type="dxa"/>
            <w:shd w:val="clear" w:color="auto" w:fill="375623"/>
            <w:vAlign w:val="center"/>
          </w:tcPr>
          <w:p w14:paraId="1223C90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25年销额</w:t>
            </w:r>
          </w:p>
        </w:tc>
        <w:tc>
          <w:tcPr>
            <w:tcW w:w="1020" w:type="dxa"/>
            <w:shd w:val="clear" w:color="auto" w:fill="375623"/>
            <w:vAlign w:val="center"/>
          </w:tcPr>
          <w:p w14:paraId="063D18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同比增长</w:t>
            </w:r>
          </w:p>
        </w:tc>
      </w:tr>
      <w:tr w14:paraId="7D3AD4AF">
        <w:tc>
          <w:tcPr>
            <w:tcW w:w="510" w:type="dxa"/>
            <w:shd w:val="clear" w:color="auto" w:fill="FFFFFF"/>
            <w:vAlign w:val="center"/>
          </w:tcPr>
          <w:p w14:paraId="3EB0B49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418D98F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石家庄长安港悦广场店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05BEA50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华北区</w:t>
            </w:r>
          </w:p>
        </w:tc>
        <w:tc>
          <w:tcPr>
            <w:tcW w:w="1077" w:type="dxa"/>
            <w:shd w:val="clear" w:color="auto" w:fill="FFFFFF"/>
            <w:vAlign w:val="center"/>
          </w:tcPr>
          <w:p w14:paraId="7BDC230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38.8万</w:t>
            </w:r>
          </w:p>
        </w:tc>
        <w:tc>
          <w:tcPr>
            <w:tcW w:w="1077" w:type="dxa"/>
            <w:shd w:val="clear" w:color="auto" w:fill="FFFFFF"/>
            <w:vAlign w:val="center"/>
          </w:tcPr>
          <w:p w14:paraId="78626C4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24.4万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1F31F8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007000"/>
                <w:sz w:val="19"/>
              </w:rPr>
              <w:t>+59.1%</w:t>
            </w:r>
          </w:p>
        </w:tc>
      </w:tr>
      <w:tr w14:paraId="378FB00D">
        <w:tc>
          <w:tcPr>
            <w:tcW w:w="510" w:type="dxa"/>
            <w:shd w:val="clear" w:color="auto" w:fill="EBF3FB"/>
            <w:vAlign w:val="center"/>
          </w:tcPr>
          <w:p w14:paraId="0CD6A81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w="2608" w:type="dxa"/>
            <w:shd w:val="clear" w:color="auto" w:fill="EBF3FB"/>
            <w:vAlign w:val="center"/>
          </w:tcPr>
          <w:p w14:paraId="3D69E79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天津南开鲁能城店</w:t>
            </w:r>
          </w:p>
        </w:tc>
        <w:tc>
          <w:tcPr>
            <w:tcW w:w="964" w:type="dxa"/>
            <w:shd w:val="clear" w:color="auto" w:fill="EBF3FB"/>
            <w:vAlign w:val="center"/>
          </w:tcPr>
          <w:p w14:paraId="5926892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华北区</w:t>
            </w:r>
          </w:p>
        </w:tc>
        <w:tc>
          <w:tcPr>
            <w:tcW w:w="1077" w:type="dxa"/>
            <w:shd w:val="clear" w:color="auto" w:fill="EBF3FB"/>
            <w:vAlign w:val="center"/>
          </w:tcPr>
          <w:p w14:paraId="62C2774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124.2万</w:t>
            </w:r>
          </w:p>
        </w:tc>
        <w:tc>
          <w:tcPr>
            <w:tcW w:w="1077" w:type="dxa"/>
            <w:shd w:val="clear" w:color="auto" w:fill="EBF3FB"/>
            <w:vAlign w:val="center"/>
          </w:tcPr>
          <w:p w14:paraId="0DF9FE7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81.3万</w:t>
            </w:r>
          </w:p>
        </w:tc>
        <w:tc>
          <w:tcPr>
            <w:tcW w:w="1020" w:type="dxa"/>
            <w:shd w:val="clear" w:color="auto" w:fill="EBF3FB"/>
            <w:vAlign w:val="center"/>
          </w:tcPr>
          <w:p w14:paraId="2E2211C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007000"/>
                <w:sz w:val="19"/>
              </w:rPr>
              <w:t>+52.7%</w:t>
            </w:r>
          </w:p>
        </w:tc>
      </w:tr>
      <w:tr w14:paraId="5C141856">
        <w:tc>
          <w:tcPr>
            <w:tcW w:w="510" w:type="dxa"/>
            <w:shd w:val="clear" w:color="auto" w:fill="FFFFFF"/>
            <w:vAlign w:val="center"/>
          </w:tcPr>
          <w:p w14:paraId="0B52964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6339A77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成都成华招商花园城店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0DD659F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西南区</w:t>
            </w:r>
          </w:p>
        </w:tc>
        <w:tc>
          <w:tcPr>
            <w:tcW w:w="1077" w:type="dxa"/>
            <w:shd w:val="clear" w:color="auto" w:fill="FFFFFF"/>
            <w:vAlign w:val="center"/>
          </w:tcPr>
          <w:p w14:paraId="2053C9B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28.5万</w:t>
            </w:r>
          </w:p>
        </w:tc>
        <w:tc>
          <w:tcPr>
            <w:tcW w:w="1077" w:type="dxa"/>
            <w:shd w:val="clear" w:color="auto" w:fill="FFFFFF"/>
            <w:vAlign w:val="center"/>
          </w:tcPr>
          <w:p w14:paraId="6C01C07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20.7万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FC3855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007000"/>
                <w:sz w:val="19"/>
              </w:rPr>
              <w:t>+38.1%</w:t>
            </w:r>
          </w:p>
        </w:tc>
      </w:tr>
      <w:tr w14:paraId="6E1D2DA0">
        <w:tc>
          <w:tcPr>
            <w:tcW w:w="510" w:type="dxa"/>
            <w:shd w:val="clear" w:color="auto" w:fill="EBF3FB"/>
            <w:vAlign w:val="center"/>
          </w:tcPr>
          <w:p w14:paraId="608BE35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w="2608" w:type="dxa"/>
            <w:shd w:val="clear" w:color="auto" w:fill="EBF3FB"/>
            <w:vAlign w:val="center"/>
          </w:tcPr>
          <w:p w14:paraId="2AFA31B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北京丰台NTP店</w:t>
            </w:r>
          </w:p>
        </w:tc>
        <w:tc>
          <w:tcPr>
            <w:tcW w:w="964" w:type="dxa"/>
            <w:shd w:val="clear" w:color="auto" w:fill="EBF3FB"/>
            <w:vAlign w:val="center"/>
          </w:tcPr>
          <w:p w14:paraId="1E8B42A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北京区</w:t>
            </w:r>
          </w:p>
        </w:tc>
        <w:tc>
          <w:tcPr>
            <w:tcW w:w="1077" w:type="dxa"/>
            <w:shd w:val="clear" w:color="auto" w:fill="EBF3FB"/>
            <w:vAlign w:val="center"/>
          </w:tcPr>
          <w:p w14:paraId="5AA7176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97.3万</w:t>
            </w:r>
          </w:p>
        </w:tc>
        <w:tc>
          <w:tcPr>
            <w:tcW w:w="1077" w:type="dxa"/>
            <w:shd w:val="clear" w:color="auto" w:fill="EBF3FB"/>
            <w:vAlign w:val="center"/>
          </w:tcPr>
          <w:p w14:paraId="6ECE8CF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74.6万</w:t>
            </w:r>
          </w:p>
        </w:tc>
        <w:tc>
          <w:tcPr>
            <w:tcW w:w="1020" w:type="dxa"/>
            <w:shd w:val="clear" w:color="auto" w:fill="EBF3FB"/>
            <w:vAlign w:val="center"/>
          </w:tcPr>
          <w:p w14:paraId="1734C0B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007000"/>
                <w:sz w:val="19"/>
              </w:rPr>
              <w:t>+30.4%</w:t>
            </w:r>
          </w:p>
        </w:tc>
      </w:tr>
      <w:tr w14:paraId="33AD750D">
        <w:tc>
          <w:tcPr>
            <w:tcW w:w="510" w:type="dxa"/>
            <w:shd w:val="clear" w:color="auto" w:fill="FFFFFF"/>
            <w:vAlign w:val="center"/>
          </w:tcPr>
          <w:p w14:paraId="6AF631B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6918364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北京丰台大悦春风里店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5E0BA6F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北京区</w:t>
            </w:r>
          </w:p>
        </w:tc>
        <w:tc>
          <w:tcPr>
            <w:tcW w:w="1077" w:type="dxa"/>
            <w:shd w:val="clear" w:color="auto" w:fill="FFFFFF"/>
            <w:vAlign w:val="center"/>
          </w:tcPr>
          <w:p w14:paraId="6ACB8DE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54.7万</w:t>
            </w:r>
          </w:p>
        </w:tc>
        <w:tc>
          <w:tcPr>
            <w:tcW w:w="1077" w:type="dxa"/>
            <w:shd w:val="clear" w:color="auto" w:fill="FFFFFF"/>
            <w:vAlign w:val="center"/>
          </w:tcPr>
          <w:p w14:paraId="7F0D727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42.0万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AC644E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007000"/>
                <w:sz w:val="19"/>
              </w:rPr>
              <w:t>+30.2%</w:t>
            </w:r>
          </w:p>
        </w:tc>
      </w:tr>
      <w:tr w14:paraId="4721E792">
        <w:tc>
          <w:tcPr>
            <w:tcW w:w="510" w:type="dxa"/>
            <w:shd w:val="clear" w:color="auto" w:fill="EBF3FB"/>
            <w:vAlign w:val="center"/>
          </w:tcPr>
          <w:p w14:paraId="29FD4A5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w="2608" w:type="dxa"/>
            <w:shd w:val="clear" w:color="auto" w:fill="EBF3FB"/>
            <w:vAlign w:val="center"/>
          </w:tcPr>
          <w:p w14:paraId="47B1573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沈阳和平印象城店</w:t>
            </w:r>
          </w:p>
        </w:tc>
        <w:tc>
          <w:tcPr>
            <w:tcW w:w="964" w:type="dxa"/>
            <w:shd w:val="clear" w:color="auto" w:fill="EBF3FB"/>
            <w:vAlign w:val="center"/>
          </w:tcPr>
          <w:p w14:paraId="2D11B8F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东北区</w:t>
            </w:r>
          </w:p>
        </w:tc>
        <w:tc>
          <w:tcPr>
            <w:tcW w:w="1077" w:type="dxa"/>
            <w:shd w:val="clear" w:color="auto" w:fill="EBF3FB"/>
            <w:vAlign w:val="center"/>
          </w:tcPr>
          <w:p w14:paraId="1E3DB40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93.2万</w:t>
            </w:r>
          </w:p>
        </w:tc>
        <w:tc>
          <w:tcPr>
            <w:tcW w:w="1077" w:type="dxa"/>
            <w:shd w:val="clear" w:color="auto" w:fill="EBF3FB"/>
            <w:vAlign w:val="center"/>
          </w:tcPr>
          <w:p w14:paraId="2B1AE9C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74.2万</w:t>
            </w:r>
          </w:p>
        </w:tc>
        <w:tc>
          <w:tcPr>
            <w:tcW w:w="1020" w:type="dxa"/>
            <w:shd w:val="clear" w:color="auto" w:fill="EBF3FB"/>
            <w:vAlign w:val="center"/>
          </w:tcPr>
          <w:p w14:paraId="4418722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007000"/>
                <w:sz w:val="19"/>
              </w:rPr>
              <w:t>+25.7%</w:t>
            </w:r>
          </w:p>
        </w:tc>
      </w:tr>
      <w:tr w14:paraId="0A3E4915">
        <w:tc>
          <w:tcPr>
            <w:tcW w:w="510" w:type="dxa"/>
            <w:shd w:val="clear" w:color="auto" w:fill="FFFFFF"/>
            <w:vAlign w:val="center"/>
          </w:tcPr>
          <w:p w14:paraId="3281261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0FE6368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天津津南吾悦店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73FC1C0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华北区</w:t>
            </w:r>
          </w:p>
        </w:tc>
        <w:tc>
          <w:tcPr>
            <w:tcW w:w="1077" w:type="dxa"/>
            <w:shd w:val="clear" w:color="auto" w:fill="FFFFFF"/>
            <w:vAlign w:val="center"/>
          </w:tcPr>
          <w:p w14:paraId="56C8043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52.3万</w:t>
            </w:r>
          </w:p>
        </w:tc>
        <w:tc>
          <w:tcPr>
            <w:tcW w:w="1077" w:type="dxa"/>
            <w:shd w:val="clear" w:color="auto" w:fill="FFFFFF"/>
            <w:vAlign w:val="center"/>
          </w:tcPr>
          <w:p w14:paraId="056B657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42.2万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C2FDB4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007000"/>
                <w:sz w:val="19"/>
              </w:rPr>
              <w:t>+23.9%</w:t>
            </w:r>
          </w:p>
        </w:tc>
      </w:tr>
      <w:tr w14:paraId="650E8FF2">
        <w:tc>
          <w:tcPr>
            <w:tcW w:w="510" w:type="dxa"/>
            <w:shd w:val="clear" w:color="auto" w:fill="EBF3FB"/>
            <w:vAlign w:val="center"/>
          </w:tcPr>
          <w:p w14:paraId="6EF1155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w="2608" w:type="dxa"/>
            <w:shd w:val="clear" w:color="auto" w:fill="EBF3FB"/>
            <w:vAlign w:val="center"/>
          </w:tcPr>
          <w:p w14:paraId="792160D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天津北辰辰悦广场店</w:t>
            </w:r>
          </w:p>
        </w:tc>
        <w:tc>
          <w:tcPr>
            <w:tcW w:w="964" w:type="dxa"/>
            <w:shd w:val="clear" w:color="auto" w:fill="EBF3FB"/>
            <w:vAlign w:val="center"/>
          </w:tcPr>
          <w:p w14:paraId="57A4651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华北区</w:t>
            </w:r>
          </w:p>
        </w:tc>
        <w:tc>
          <w:tcPr>
            <w:tcW w:w="1077" w:type="dxa"/>
            <w:shd w:val="clear" w:color="auto" w:fill="EBF3FB"/>
            <w:vAlign w:val="center"/>
          </w:tcPr>
          <w:p w14:paraId="520D8FC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50.1万</w:t>
            </w:r>
          </w:p>
        </w:tc>
        <w:tc>
          <w:tcPr>
            <w:tcW w:w="1077" w:type="dxa"/>
            <w:shd w:val="clear" w:color="auto" w:fill="EBF3FB"/>
            <w:vAlign w:val="center"/>
          </w:tcPr>
          <w:p w14:paraId="4AFBACA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40.6万</w:t>
            </w:r>
          </w:p>
        </w:tc>
        <w:tc>
          <w:tcPr>
            <w:tcW w:w="1020" w:type="dxa"/>
            <w:shd w:val="clear" w:color="auto" w:fill="EBF3FB"/>
            <w:vAlign w:val="center"/>
          </w:tcPr>
          <w:p w14:paraId="728C8DB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007000"/>
                <w:sz w:val="19"/>
              </w:rPr>
              <w:t>+23.5%</w:t>
            </w:r>
          </w:p>
        </w:tc>
      </w:tr>
      <w:tr w14:paraId="49D0B7D8">
        <w:tc>
          <w:tcPr>
            <w:tcW w:w="510" w:type="dxa"/>
            <w:shd w:val="clear" w:color="auto" w:fill="FFFFFF"/>
            <w:vAlign w:val="center"/>
          </w:tcPr>
          <w:p w14:paraId="2DBC71A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72DBBD0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成都锦江华宇店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451DAE4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西南区</w:t>
            </w:r>
          </w:p>
        </w:tc>
        <w:tc>
          <w:tcPr>
            <w:tcW w:w="1077" w:type="dxa"/>
            <w:shd w:val="clear" w:color="auto" w:fill="FFFFFF"/>
            <w:vAlign w:val="center"/>
          </w:tcPr>
          <w:p w14:paraId="2152C00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113.1万</w:t>
            </w:r>
          </w:p>
        </w:tc>
        <w:tc>
          <w:tcPr>
            <w:tcW w:w="1077" w:type="dxa"/>
            <w:shd w:val="clear" w:color="auto" w:fill="FFFFFF"/>
            <w:vAlign w:val="center"/>
          </w:tcPr>
          <w:p w14:paraId="1DE7064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99.5万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C35CE3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007000"/>
                <w:sz w:val="19"/>
              </w:rPr>
              <w:t>+13.7%</w:t>
            </w:r>
          </w:p>
        </w:tc>
      </w:tr>
      <w:tr w14:paraId="7EFE7B8A">
        <w:tc>
          <w:tcPr>
            <w:tcW w:w="510" w:type="dxa"/>
            <w:shd w:val="clear" w:color="auto" w:fill="EBF3FB"/>
            <w:vAlign w:val="center"/>
          </w:tcPr>
          <w:p w14:paraId="1627B1B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w="2608" w:type="dxa"/>
            <w:shd w:val="clear" w:color="auto" w:fill="EBF3FB"/>
            <w:vAlign w:val="center"/>
          </w:tcPr>
          <w:p w14:paraId="7B2B2DC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北京昌平万优汇店</w:t>
            </w:r>
          </w:p>
        </w:tc>
        <w:tc>
          <w:tcPr>
            <w:tcW w:w="964" w:type="dxa"/>
            <w:shd w:val="clear" w:color="auto" w:fill="EBF3FB"/>
            <w:vAlign w:val="center"/>
          </w:tcPr>
          <w:p w14:paraId="7CCCDF7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北京区</w:t>
            </w:r>
          </w:p>
        </w:tc>
        <w:tc>
          <w:tcPr>
            <w:tcW w:w="1077" w:type="dxa"/>
            <w:shd w:val="clear" w:color="auto" w:fill="EBF3FB"/>
            <w:vAlign w:val="center"/>
          </w:tcPr>
          <w:p w14:paraId="4230A44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72.2万</w:t>
            </w:r>
          </w:p>
        </w:tc>
        <w:tc>
          <w:tcPr>
            <w:tcW w:w="1077" w:type="dxa"/>
            <w:shd w:val="clear" w:color="auto" w:fill="EBF3FB"/>
            <w:vAlign w:val="center"/>
          </w:tcPr>
          <w:p w14:paraId="4109F30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63.7万</w:t>
            </w:r>
          </w:p>
        </w:tc>
        <w:tc>
          <w:tcPr>
            <w:tcW w:w="1020" w:type="dxa"/>
            <w:shd w:val="clear" w:color="auto" w:fill="EBF3FB"/>
            <w:vAlign w:val="center"/>
          </w:tcPr>
          <w:p w14:paraId="3613B70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007000"/>
                <w:sz w:val="19"/>
              </w:rPr>
              <w:t>+13.4%</w:t>
            </w:r>
          </w:p>
        </w:tc>
      </w:tr>
    </w:tbl>
    <w:p w14:paraId="7E3728B7"/>
    <w:p w14:paraId="4DF62A47">
      <w:pPr>
        <w:spacing w:before="160" w:after="60"/>
      </w:pPr>
      <w:r>
        <w:rPr>
          <w:rFonts w:ascii="微软雅黑" w:hAnsi="微软雅黑" w:eastAsia="微软雅黑"/>
          <w:b/>
          <w:color w:val="4472C4"/>
          <w:sz w:val="24"/>
        </w:rPr>
        <w:t>2.4 同店门店销额下降 TOP10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2608"/>
        <w:gridCol w:w="964"/>
        <w:gridCol w:w="1077"/>
        <w:gridCol w:w="1077"/>
        <w:gridCol w:w="1020"/>
      </w:tblGrid>
      <w:tr w14:paraId="2E27E209">
        <w:tc>
          <w:tcPr>
            <w:tcW w:w="510" w:type="dxa"/>
            <w:shd w:val="clear" w:color="auto" w:fill="833C00"/>
            <w:vAlign w:val="center"/>
          </w:tcPr>
          <w:p w14:paraId="1AD310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w="2608" w:type="dxa"/>
            <w:shd w:val="clear" w:color="auto" w:fill="833C00"/>
            <w:vAlign w:val="center"/>
          </w:tcPr>
          <w:p w14:paraId="275E0C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门店</w:t>
            </w:r>
          </w:p>
        </w:tc>
        <w:tc>
          <w:tcPr>
            <w:tcW w:w="964" w:type="dxa"/>
            <w:shd w:val="clear" w:color="auto" w:fill="833C00"/>
            <w:vAlign w:val="center"/>
          </w:tcPr>
          <w:p w14:paraId="3BB081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区域</w:t>
            </w:r>
          </w:p>
        </w:tc>
        <w:tc>
          <w:tcPr>
            <w:tcW w:w="1077" w:type="dxa"/>
            <w:shd w:val="clear" w:color="auto" w:fill="833C00"/>
            <w:vAlign w:val="center"/>
          </w:tcPr>
          <w:p w14:paraId="5232348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26年销额</w:t>
            </w:r>
          </w:p>
        </w:tc>
        <w:tc>
          <w:tcPr>
            <w:tcW w:w="1077" w:type="dxa"/>
            <w:shd w:val="clear" w:color="auto" w:fill="833C00"/>
            <w:vAlign w:val="center"/>
          </w:tcPr>
          <w:p w14:paraId="607FF5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25年销额</w:t>
            </w:r>
          </w:p>
        </w:tc>
        <w:tc>
          <w:tcPr>
            <w:tcW w:w="1020" w:type="dxa"/>
            <w:shd w:val="clear" w:color="auto" w:fill="833C00"/>
            <w:vAlign w:val="center"/>
          </w:tcPr>
          <w:p w14:paraId="3CDF853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同比增长</w:t>
            </w:r>
          </w:p>
        </w:tc>
      </w:tr>
      <w:tr w14:paraId="6A16C29A">
        <w:tc>
          <w:tcPr>
            <w:tcW w:w="510" w:type="dxa"/>
            <w:shd w:val="clear" w:color="auto" w:fill="FFFFFF"/>
            <w:vAlign w:val="center"/>
          </w:tcPr>
          <w:p w14:paraId="266F4E8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59546FF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北京大兴绿地缤纷城店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1DA67CF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北京区</w:t>
            </w:r>
          </w:p>
        </w:tc>
        <w:tc>
          <w:tcPr>
            <w:tcW w:w="1077" w:type="dxa"/>
            <w:shd w:val="clear" w:color="auto" w:fill="FFFFFF"/>
            <w:vAlign w:val="center"/>
          </w:tcPr>
          <w:p w14:paraId="78E316B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36.8万</w:t>
            </w:r>
          </w:p>
        </w:tc>
        <w:tc>
          <w:tcPr>
            <w:tcW w:w="1077" w:type="dxa"/>
            <w:shd w:val="clear" w:color="auto" w:fill="FFFFFF"/>
            <w:vAlign w:val="center"/>
          </w:tcPr>
          <w:p w14:paraId="436A773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57.0万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292EF7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-35.5%</w:t>
            </w:r>
          </w:p>
        </w:tc>
      </w:tr>
      <w:tr w14:paraId="3320E83F">
        <w:tc>
          <w:tcPr>
            <w:tcW w:w="510" w:type="dxa"/>
            <w:shd w:val="clear" w:color="auto" w:fill="EBF3FB"/>
            <w:vAlign w:val="center"/>
          </w:tcPr>
          <w:p w14:paraId="30E1368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w="2608" w:type="dxa"/>
            <w:shd w:val="clear" w:color="auto" w:fill="EBF3FB"/>
            <w:vAlign w:val="center"/>
          </w:tcPr>
          <w:p w14:paraId="00D5D83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成都金牛龙湖上城店</w:t>
            </w:r>
          </w:p>
        </w:tc>
        <w:tc>
          <w:tcPr>
            <w:tcW w:w="964" w:type="dxa"/>
            <w:shd w:val="clear" w:color="auto" w:fill="EBF3FB"/>
            <w:vAlign w:val="center"/>
          </w:tcPr>
          <w:p w14:paraId="7B69D12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西南区</w:t>
            </w:r>
          </w:p>
        </w:tc>
        <w:tc>
          <w:tcPr>
            <w:tcW w:w="1077" w:type="dxa"/>
            <w:shd w:val="clear" w:color="auto" w:fill="EBF3FB"/>
            <w:vAlign w:val="center"/>
          </w:tcPr>
          <w:p w14:paraId="4E9C9A3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38.9万</w:t>
            </w:r>
          </w:p>
        </w:tc>
        <w:tc>
          <w:tcPr>
            <w:tcW w:w="1077" w:type="dxa"/>
            <w:shd w:val="clear" w:color="auto" w:fill="EBF3FB"/>
            <w:vAlign w:val="center"/>
          </w:tcPr>
          <w:p w14:paraId="1133852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60.3万</w:t>
            </w:r>
          </w:p>
        </w:tc>
        <w:tc>
          <w:tcPr>
            <w:tcW w:w="1020" w:type="dxa"/>
            <w:shd w:val="clear" w:color="auto" w:fill="EBF3FB"/>
            <w:vAlign w:val="center"/>
          </w:tcPr>
          <w:p w14:paraId="2485BD5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-35.5%</w:t>
            </w:r>
          </w:p>
        </w:tc>
      </w:tr>
      <w:tr w14:paraId="2EF6C53B">
        <w:tc>
          <w:tcPr>
            <w:tcW w:w="510" w:type="dxa"/>
            <w:shd w:val="clear" w:color="auto" w:fill="FFFFFF"/>
            <w:vAlign w:val="center"/>
          </w:tcPr>
          <w:p w14:paraId="54580A3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1E2BFDF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北京通州远洋乐堤港店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7A49E6B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北京区</w:t>
            </w:r>
          </w:p>
        </w:tc>
        <w:tc>
          <w:tcPr>
            <w:tcW w:w="1077" w:type="dxa"/>
            <w:shd w:val="clear" w:color="auto" w:fill="FFFFFF"/>
            <w:vAlign w:val="center"/>
          </w:tcPr>
          <w:p w14:paraId="6ECF3DD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53.8万</w:t>
            </w:r>
          </w:p>
        </w:tc>
        <w:tc>
          <w:tcPr>
            <w:tcW w:w="1077" w:type="dxa"/>
            <w:shd w:val="clear" w:color="auto" w:fill="FFFFFF"/>
            <w:vAlign w:val="center"/>
          </w:tcPr>
          <w:p w14:paraId="7025C67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85.3万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977634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-36.9%</w:t>
            </w:r>
          </w:p>
        </w:tc>
      </w:tr>
      <w:tr w14:paraId="2906A0F9">
        <w:tc>
          <w:tcPr>
            <w:tcW w:w="510" w:type="dxa"/>
            <w:shd w:val="clear" w:color="auto" w:fill="EBF3FB"/>
            <w:vAlign w:val="center"/>
          </w:tcPr>
          <w:p w14:paraId="6E542F5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w="2608" w:type="dxa"/>
            <w:shd w:val="clear" w:color="auto" w:fill="EBF3FB"/>
            <w:vAlign w:val="center"/>
          </w:tcPr>
          <w:p w14:paraId="1143FBC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成都成华财富又一城店</w:t>
            </w:r>
          </w:p>
        </w:tc>
        <w:tc>
          <w:tcPr>
            <w:tcW w:w="964" w:type="dxa"/>
            <w:shd w:val="clear" w:color="auto" w:fill="EBF3FB"/>
            <w:vAlign w:val="center"/>
          </w:tcPr>
          <w:p w14:paraId="4AC1EA4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西南区</w:t>
            </w:r>
          </w:p>
        </w:tc>
        <w:tc>
          <w:tcPr>
            <w:tcW w:w="1077" w:type="dxa"/>
            <w:shd w:val="clear" w:color="auto" w:fill="EBF3FB"/>
            <w:vAlign w:val="center"/>
          </w:tcPr>
          <w:p w14:paraId="4FA6091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34.2万</w:t>
            </w:r>
          </w:p>
        </w:tc>
        <w:tc>
          <w:tcPr>
            <w:tcW w:w="1077" w:type="dxa"/>
            <w:shd w:val="clear" w:color="auto" w:fill="EBF3FB"/>
            <w:vAlign w:val="center"/>
          </w:tcPr>
          <w:p w14:paraId="331C9CB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54.7万</w:t>
            </w:r>
          </w:p>
        </w:tc>
        <w:tc>
          <w:tcPr>
            <w:tcW w:w="1020" w:type="dxa"/>
            <w:shd w:val="clear" w:color="auto" w:fill="EBF3FB"/>
            <w:vAlign w:val="center"/>
          </w:tcPr>
          <w:p w14:paraId="194B491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-37.5%</w:t>
            </w:r>
          </w:p>
        </w:tc>
      </w:tr>
      <w:tr w14:paraId="364880BD">
        <w:tc>
          <w:tcPr>
            <w:tcW w:w="510" w:type="dxa"/>
            <w:shd w:val="clear" w:color="auto" w:fill="FFFFFF"/>
            <w:vAlign w:val="center"/>
          </w:tcPr>
          <w:p w14:paraId="28DE2DE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095EFC0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长春绿园吾悦店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3EACBC1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东北区</w:t>
            </w:r>
          </w:p>
        </w:tc>
        <w:tc>
          <w:tcPr>
            <w:tcW w:w="1077" w:type="dxa"/>
            <w:shd w:val="clear" w:color="auto" w:fill="FFFFFF"/>
            <w:vAlign w:val="center"/>
          </w:tcPr>
          <w:p w14:paraId="70CD154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64.4万</w:t>
            </w:r>
          </w:p>
        </w:tc>
        <w:tc>
          <w:tcPr>
            <w:tcW w:w="1077" w:type="dxa"/>
            <w:shd w:val="clear" w:color="auto" w:fill="FFFFFF"/>
            <w:vAlign w:val="center"/>
          </w:tcPr>
          <w:p w14:paraId="40590D8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119.5万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73CBF1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-46.1%</w:t>
            </w:r>
          </w:p>
        </w:tc>
      </w:tr>
      <w:tr w14:paraId="7BC3A744">
        <w:tc>
          <w:tcPr>
            <w:tcW w:w="510" w:type="dxa"/>
            <w:shd w:val="clear" w:color="auto" w:fill="EBF3FB"/>
            <w:vAlign w:val="center"/>
          </w:tcPr>
          <w:p w14:paraId="752E008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w="2608" w:type="dxa"/>
            <w:shd w:val="clear" w:color="auto" w:fill="EBF3FB"/>
            <w:vAlign w:val="center"/>
          </w:tcPr>
          <w:p w14:paraId="4713B93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成都新都海乐荟店</w:t>
            </w:r>
          </w:p>
        </w:tc>
        <w:tc>
          <w:tcPr>
            <w:tcW w:w="964" w:type="dxa"/>
            <w:shd w:val="clear" w:color="auto" w:fill="EBF3FB"/>
            <w:vAlign w:val="center"/>
          </w:tcPr>
          <w:p w14:paraId="5CE7D07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西南区</w:t>
            </w:r>
          </w:p>
        </w:tc>
        <w:tc>
          <w:tcPr>
            <w:tcW w:w="1077" w:type="dxa"/>
            <w:shd w:val="clear" w:color="auto" w:fill="EBF3FB"/>
            <w:vAlign w:val="center"/>
          </w:tcPr>
          <w:p w14:paraId="3A2D24E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29.9万</w:t>
            </w:r>
          </w:p>
        </w:tc>
        <w:tc>
          <w:tcPr>
            <w:tcW w:w="1077" w:type="dxa"/>
            <w:shd w:val="clear" w:color="auto" w:fill="EBF3FB"/>
            <w:vAlign w:val="center"/>
          </w:tcPr>
          <w:p w14:paraId="638052C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57.6万</w:t>
            </w:r>
          </w:p>
        </w:tc>
        <w:tc>
          <w:tcPr>
            <w:tcW w:w="1020" w:type="dxa"/>
            <w:shd w:val="clear" w:color="auto" w:fill="EBF3FB"/>
            <w:vAlign w:val="center"/>
          </w:tcPr>
          <w:p w14:paraId="1225905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-48.1%</w:t>
            </w:r>
          </w:p>
        </w:tc>
      </w:tr>
      <w:tr w14:paraId="1E3C2524">
        <w:tc>
          <w:tcPr>
            <w:tcW w:w="510" w:type="dxa"/>
            <w:shd w:val="clear" w:color="auto" w:fill="FFFFFF"/>
            <w:vAlign w:val="center"/>
          </w:tcPr>
          <w:p w14:paraId="7D1959F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7A28773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北京房山绿地缤纷城店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7D06807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北京区</w:t>
            </w:r>
          </w:p>
        </w:tc>
        <w:tc>
          <w:tcPr>
            <w:tcW w:w="1077" w:type="dxa"/>
            <w:shd w:val="clear" w:color="auto" w:fill="FFFFFF"/>
            <w:vAlign w:val="center"/>
          </w:tcPr>
          <w:p w14:paraId="369B457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45.4万</w:t>
            </w:r>
          </w:p>
        </w:tc>
        <w:tc>
          <w:tcPr>
            <w:tcW w:w="1077" w:type="dxa"/>
            <w:shd w:val="clear" w:color="auto" w:fill="FFFFFF"/>
            <w:vAlign w:val="center"/>
          </w:tcPr>
          <w:p w14:paraId="33BB3BE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87.5万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0A2AF7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-48.1%</w:t>
            </w:r>
          </w:p>
        </w:tc>
      </w:tr>
      <w:tr w14:paraId="5D8D9FFC">
        <w:tc>
          <w:tcPr>
            <w:tcW w:w="510" w:type="dxa"/>
            <w:shd w:val="clear" w:color="auto" w:fill="EBF3FB"/>
            <w:vAlign w:val="center"/>
          </w:tcPr>
          <w:p w14:paraId="1C56C3F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w="2608" w:type="dxa"/>
            <w:shd w:val="clear" w:color="auto" w:fill="EBF3FB"/>
            <w:vAlign w:val="center"/>
          </w:tcPr>
          <w:p w14:paraId="5465E88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成都高新招商花园城店</w:t>
            </w:r>
          </w:p>
        </w:tc>
        <w:tc>
          <w:tcPr>
            <w:tcW w:w="964" w:type="dxa"/>
            <w:shd w:val="clear" w:color="auto" w:fill="EBF3FB"/>
            <w:vAlign w:val="center"/>
          </w:tcPr>
          <w:p w14:paraId="6F00A5D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西南区</w:t>
            </w:r>
          </w:p>
        </w:tc>
        <w:tc>
          <w:tcPr>
            <w:tcW w:w="1077" w:type="dxa"/>
            <w:shd w:val="clear" w:color="auto" w:fill="EBF3FB"/>
            <w:vAlign w:val="center"/>
          </w:tcPr>
          <w:p w14:paraId="4DE811B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25.9万</w:t>
            </w:r>
          </w:p>
        </w:tc>
        <w:tc>
          <w:tcPr>
            <w:tcW w:w="1077" w:type="dxa"/>
            <w:shd w:val="clear" w:color="auto" w:fill="EBF3FB"/>
            <w:vAlign w:val="center"/>
          </w:tcPr>
          <w:p w14:paraId="4D63613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54.7万</w:t>
            </w:r>
          </w:p>
        </w:tc>
        <w:tc>
          <w:tcPr>
            <w:tcW w:w="1020" w:type="dxa"/>
            <w:shd w:val="clear" w:color="auto" w:fill="EBF3FB"/>
            <w:vAlign w:val="center"/>
          </w:tcPr>
          <w:p w14:paraId="13A19A9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-52.6%</w:t>
            </w:r>
          </w:p>
        </w:tc>
      </w:tr>
      <w:tr w14:paraId="0D517219">
        <w:tc>
          <w:tcPr>
            <w:tcW w:w="510" w:type="dxa"/>
            <w:shd w:val="clear" w:color="auto" w:fill="FFFFFF"/>
            <w:vAlign w:val="center"/>
          </w:tcPr>
          <w:p w14:paraId="688D90A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657F574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长春高新栖乐荟店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25C3201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东北区</w:t>
            </w:r>
          </w:p>
        </w:tc>
        <w:tc>
          <w:tcPr>
            <w:tcW w:w="1077" w:type="dxa"/>
            <w:shd w:val="clear" w:color="auto" w:fill="FFFFFF"/>
            <w:vAlign w:val="center"/>
          </w:tcPr>
          <w:p w14:paraId="50C5489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29.0万</w:t>
            </w:r>
          </w:p>
        </w:tc>
        <w:tc>
          <w:tcPr>
            <w:tcW w:w="1077" w:type="dxa"/>
            <w:shd w:val="clear" w:color="auto" w:fill="FFFFFF"/>
            <w:vAlign w:val="center"/>
          </w:tcPr>
          <w:p w14:paraId="76D3D9C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63.9万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0CB1BE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-54.6%</w:t>
            </w:r>
          </w:p>
        </w:tc>
      </w:tr>
      <w:tr w14:paraId="6FB286EC">
        <w:tc>
          <w:tcPr>
            <w:tcW w:w="510" w:type="dxa"/>
            <w:shd w:val="clear" w:color="auto" w:fill="EBF3FB"/>
            <w:vAlign w:val="center"/>
          </w:tcPr>
          <w:p w14:paraId="64F6DD0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w="2608" w:type="dxa"/>
            <w:shd w:val="clear" w:color="auto" w:fill="EBF3FB"/>
            <w:vAlign w:val="center"/>
          </w:tcPr>
          <w:p w14:paraId="288EBD6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昆明盘龙蜜糖店</w:t>
            </w:r>
          </w:p>
        </w:tc>
        <w:tc>
          <w:tcPr>
            <w:tcW w:w="964" w:type="dxa"/>
            <w:shd w:val="clear" w:color="auto" w:fill="EBF3FB"/>
            <w:vAlign w:val="center"/>
          </w:tcPr>
          <w:p w14:paraId="6B7E941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西南区</w:t>
            </w:r>
          </w:p>
        </w:tc>
        <w:tc>
          <w:tcPr>
            <w:tcW w:w="1077" w:type="dxa"/>
            <w:shd w:val="clear" w:color="auto" w:fill="EBF3FB"/>
            <w:vAlign w:val="center"/>
          </w:tcPr>
          <w:p w14:paraId="771001A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49.4万</w:t>
            </w:r>
          </w:p>
        </w:tc>
        <w:tc>
          <w:tcPr>
            <w:tcW w:w="1077" w:type="dxa"/>
            <w:shd w:val="clear" w:color="auto" w:fill="EBF3FB"/>
            <w:vAlign w:val="center"/>
          </w:tcPr>
          <w:p w14:paraId="4E82BC3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126.9万</w:t>
            </w:r>
          </w:p>
        </w:tc>
        <w:tc>
          <w:tcPr>
            <w:tcW w:w="1020" w:type="dxa"/>
            <w:shd w:val="clear" w:color="auto" w:fill="EBF3FB"/>
            <w:vAlign w:val="center"/>
          </w:tcPr>
          <w:p w14:paraId="6DCF394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-61.1%</w:t>
            </w:r>
          </w:p>
        </w:tc>
      </w:tr>
    </w:tbl>
    <w:p w14:paraId="5A773077"/>
    <w:p w14:paraId="6BC990B8">
      <w:pPr>
        <w:spacing w:after="40"/>
        <w:ind w:left="283"/>
      </w:pPr>
      <w:r>
        <w:rPr>
          <w:rFonts w:ascii="微软雅黑" w:hAnsi="微软雅黑" w:eastAsia="微软雅黑"/>
          <w:b w:val="0"/>
          <w:sz w:val="20"/>
        </w:rPr>
        <w:t>昆明蜜糖店(-61.1%)、长春栖乐荟(-54.6%)、成都高新招商花园城(-52.6%)等门店降幅显著，需重点诊断。</w:t>
      </w:r>
    </w:p>
    <w:p w14:paraId="1E3B83A0"/>
    <w:p w14:paraId="6B16FE7F">
      <w:pPr>
        <w:spacing w:before="280" w:after="80"/>
      </w:pPr>
      <w:r>
        <w:rPr>
          <w:rFonts w:ascii="微软雅黑" w:hAnsi="微软雅黑" w:eastAsia="微软雅黑"/>
          <w:b/>
          <w:color w:val="1F497D"/>
          <w:sz w:val="30"/>
        </w:rPr>
        <w:t>三、新</w:t>
      </w:r>
      <w:r>
        <w:rPr>
          <w:rFonts w:hint="eastAsia" w:ascii="微软雅黑" w:hAnsi="微软雅黑" w:eastAsia="微软雅黑"/>
          <w:b/>
          <w:color w:val="1F497D"/>
          <w:sz w:val="30"/>
          <w:lang w:val="en-US" w:eastAsia="zh-CN"/>
        </w:rPr>
        <w:t>增</w:t>
      </w:r>
      <w:r>
        <w:rPr>
          <w:rFonts w:ascii="微软雅黑" w:hAnsi="微软雅黑" w:eastAsia="微软雅黑"/>
          <w:b/>
          <w:color w:val="1F497D"/>
          <w:sz w:val="30"/>
        </w:rPr>
        <w:t>门店表现（30家）</w:t>
      </w:r>
    </w:p>
    <w:p w14:paraId="085BF123">
      <w:pPr>
        <w:pBdr>
          <w:bottom w:val="single" w:color="4472C4" w:sz="6" w:space="1"/>
        </w:pBdr>
        <w:spacing w:before="20" w:after="20"/>
      </w:pPr>
    </w:p>
    <w:p w14:paraId="50B9B766">
      <w:pPr>
        <w:spacing w:after="40"/>
        <w:ind w:left="283"/>
      </w:pP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相比去年五一，</w:t>
      </w:r>
      <w:r>
        <w:rPr>
          <w:rFonts w:ascii="微软雅黑" w:hAnsi="微软雅黑" w:eastAsia="微软雅黑"/>
          <w:b w:val="0"/>
          <w:sz w:val="21"/>
        </w:rPr>
        <w:t>新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增</w:t>
      </w:r>
      <w:r>
        <w:rPr>
          <w:rFonts w:ascii="微软雅黑" w:hAnsi="微软雅黑" w:eastAsia="微软雅黑"/>
          <w:b w:val="0"/>
          <w:sz w:val="21"/>
        </w:rPr>
        <w:t>门店共30家，合计贡献销售额 1537.9万，占全口径总销额的 35.4%。</w:t>
      </w:r>
    </w:p>
    <w:p w14:paraId="443AED15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907"/>
        <w:gridCol w:w="794"/>
        <w:gridCol w:w="907"/>
        <w:gridCol w:w="794"/>
        <w:gridCol w:w="850"/>
        <w:gridCol w:w="907"/>
        <w:gridCol w:w="797"/>
      </w:tblGrid>
      <w:tr w14:paraId="2C9F0B03">
        <w:tc>
          <w:tcPr>
            <w:tcW w:w="2154" w:type="dxa"/>
            <w:shd w:val="clear" w:color="auto" w:fill="7030A0"/>
            <w:vAlign w:val="center"/>
          </w:tcPr>
          <w:p w14:paraId="2B096B5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门店</w:t>
            </w:r>
          </w:p>
        </w:tc>
        <w:tc>
          <w:tcPr>
            <w:tcW w:w="907" w:type="dxa"/>
            <w:shd w:val="clear" w:color="auto" w:fill="7030A0"/>
            <w:vAlign w:val="center"/>
          </w:tcPr>
          <w:p w14:paraId="1408A8F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区域</w:t>
            </w:r>
          </w:p>
        </w:tc>
        <w:tc>
          <w:tcPr>
            <w:tcW w:w="794" w:type="dxa"/>
            <w:shd w:val="clear" w:color="auto" w:fill="7030A0"/>
            <w:vAlign w:val="center"/>
          </w:tcPr>
          <w:p w14:paraId="60A081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城市</w:t>
            </w:r>
          </w:p>
        </w:tc>
        <w:tc>
          <w:tcPr>
            <w:tcW w:w="907" w:type="dxa"/>
            <w:shd w:val="clear" w:color="auto" w:fill="7030A0"/>
            <w:vAlign w:val="center"/>
          </w:tcPr>
          <w:p w14:paraId="1A61D5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销售额</w:t>
            </w:r>
          </w:p>
        </w:tc>
        <w:tc>
          <w:tcPr>
            <w:tcW w:w="794" w:type="dxa"/>
            <w:shd w:val="clear" w:color="auto" w:fill="7030A0"/>
            <w:vAlign w:val="center"/>
          </w:tcPr>
          <w:p w14:paraId="5CB9EA1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订单量</w:t>
            </w:r>
          </w:p>
        </w:tc>
        <w:tc>
          <w:tcPr>
            <w:tcW w:w="850" w:type="dxa"/>
            <w:shd w:val="clear" w:color="auto" w:fill="7030A0"/>
            <w:vAlign w:val="center"/>
          </w:tcPr>
          <w:p w14:paraId="647F6E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客单价</w:t>
            </w:r>
          </w:p>
        </w:tc>
        <w:tc>
          <w:tcPr>
            <w:tcW w:w="907" w:type="dxa"/>
            <w:shd w:val="clear" w:color="auto" w:fill="7030A0"/>
            <w:vAlign w:val="center"/>
          </w:tcPr>
          <w:p w14:paraId="675D500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客流数</w:t>
            </w:r>
          </w:p>
        </w:tc>
        <w:tc>
          <w:tcPr>
            <w:tcW w:w="794" w:type="dxa"/>
            <w:shd w:val="clear" w:color="auto" w:fill="7030A0"/>
            <w:vAlign w:val="center"/>
          </w:tcPr>
          <w:p w14:paraId="0F7C13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提袋率</w:t>
            </w:r>
          </w:p>
        </w:tc>
      </w:tr>
      <w:tr w14:paraId="66A2DD7A">
        <w:tc>
          <w:tcPr>
            <w:tcW w:w="2154" w:type="dxa"/>
            <w:shd w:val="clear" w:color="auto" w:fill="FFFFFF"/>
            <w:vAlign w:val="center"/>
          </w:tcPr>
          <w:p w14:paraId="5057228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武汉洪山光谷鲁巷店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0696A2B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华中区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1C302F0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武汉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3008271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138.9万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28A7457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4,287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C9DE20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338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4F1DDC4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63,264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677C877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6.8%</w:t>
            </w:r>
          </w:p>
        </w:tc>
      </w:tr>
      <w:tr w14:paraId="4ED59933">
        <w:tc>
          <w:tcPr>
            <w:tcW w:w="2154" w:type="dxa"/>
            <w:shd w:val="clear" w:color="auto" w:fill="EBF3FB"/>
            <w:vAlign w:val="center"/>
          </w:tcPr>
          <w:p w14:paraId="5275C77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西安碑林王府井永宁门店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08CFBB7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西北区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6DF6F97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西安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63A6B0D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93.5万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257D0D7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2,587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3EF1EF8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361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44FEE2C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22,826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14C5103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11.3%</w:t>
            </w:r>
          </w:p>
        </w:tc>
      </w:tr>
      <w:tr w14:paraId="11B2A91A">
        <w:tc>
          <w:tcPr>
            <w:tcW w:w="2154" w:type="dxa"/>
            <w:shd w:val="clear" w:color="auto" w:fill="FFFFFF"/>
            <w:vAlign w:val="center"/>
          </w:tcPr>
          <w:p w14:paraId="771494C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上海闵行虹桥龙湖天街店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60E30F9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华东区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4A301FF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上海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1A44F04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87.0万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06BC9A5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1,939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0AEA2C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449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1F4A444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8,075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5E350A0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24.0%</w:t>
            </w:r>
          </w:p>
        </w:tc>
      </w:tr>
      <w:tr w14:paraId="1CF9EA34">
        <w:tc>
          <w:tcPr>
            <w:tcW w:w="2154" w:type="dxa"/>
            <w:shd w:val="clear" w:color="auto" w:fill="EBF3FB"/>
            <w:vAlign w:val="center"/>
          </w:tcPr>
          <w:p w14:paraId="222ADCF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长春欧亚新生活广场店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12AC63C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东北区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1B2EC7C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长春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0582F40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78.4万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3D25251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2,364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5C185A3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332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73FFE6D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14,814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3FF8504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16.0%</w:t>
            </w:r>
          </w:p>
        </w:tc>
      </w:tr>
      <w:tr w14:paraId="017CB83B">
        <w:tc>
          <w:tcPr>
            <w:tcW w:w="2154" w:type="dxa"/>
            <w:shd w:val="clear" w:color="auto" w:fill="FFFFFF"/>
            <w:vAlign w:val="center"/>
          </w:tcPr>
          <w:p w14:paraId="6C88572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南宁良庆五象航洋城店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082921C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华南区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3ADD9E7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南宁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3D6F799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69.2万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51CD293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2,469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B16995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280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46C043A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49,735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1F8FC7E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5.0%</w:t>
            </w:r>
          </w:p>
        </w:tc>
      </w:tr>
      <w:tr w14:paraId="21149957">
        <w:tc>
          <w:tcPr>
            <w:tcW w:w="2154" w:type="dxa"/>
            <w:shd w:val="clear" w:color="auto" w:fill="EBF3FB"/>
            <w:vAlign w:val="center"/>
          </w:tcPr>
          <w:p w14:paraId="5B7924E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西安高新益田假日里店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4E2AEB3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西北区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3F95020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西安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46C4C5E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68.0万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21509A8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1,944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068B9AB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350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63CAF64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9,747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4C4F2E7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19.9%</w:t>
            </w:r>
          </w:p>
        </w:tc>
      </w:tr>
      <w:tr w14:paraId="4A035A9F">
        <w:tc>
          <w:tcPr>
            <w:tcW w:w="2154" w:type="dxa"/>
            <w:shd w:val="clear" w:color="auto" w:fill="FFFFFF"/>
            <w:vAlign w:val="center"/>
          </w:tcPr>
          <w:p w14:paraId="22B0FD4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成都青羊鹏瑞利店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05BF9BE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西南区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530B801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成都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3BED925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64.2万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4D609CC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1,873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F2BAC0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343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3E90C07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10,785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144AEC2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17.4%</w:t>
            </w:r>
          </w:p>
        </w:tc>
      </w:tr>
      <w:tr w14:paraId="3D0DE8AC">
        <w:tc>
          <w:tcPr>
            <w:tcW w:w="2154" w:type="dxa"/>
            <w:shd w:val="clear" w:color="auto" w:fill="EBF3FB"/>
            <w:vAlign w:val="center"/>
          </w:tcPr>
          <w:p w14:paraId="4F15A48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天津和平国金汇店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3B3FC81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华北区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3757BDA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天津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6A0EE45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60.7万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68E0EBF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2,051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25BBB87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296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2A27DB8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11,421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0BCB6B6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18.0%</w:t>
            </w:r>
          </w:p>
        </w:tc>
      </w:tr>
      <w:tr w14:paraId="548A3A7F">
        <w:tc>
          <w:tcPr>
            <w:tcW w:w="2154" w:type="dxa"/>
            <w:shd w:val="clear" w:color="auto" w:fill="FFFFFF"/>
            <w:vAlign w:val="center"/>
          </w:tcPr>
          <w:p w14:paraId="395EE36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佛山禅城创意产业园店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04E1B78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华南区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50312A9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佛山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707FEA5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59.6万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4C24944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2,062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2E38AF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289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65751CE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25,158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3113296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8.2%</w:t>
            </w:r>
          </w:p>
        </w:tc>
      </w:tr>
      <w:tr w14:paraId="7108D417">
        <w:tc>
          <w:tcPr>
            <w:tcW w:w="2154" w:type="dxa"/>
            <w:shd w:val="clear" w:color="auto" w:fill="EBF3FB"/>
            <w:vAlign w:val="center"/>
          </w:tcPr>
          <w:p w14:paraId="386A663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青岛黄岛西海岸吾悦店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42F137C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华北区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5E5B698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青岛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3C601AB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57.3万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2E7E6DB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1,980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77BF773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289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029874B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15,689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0BF24C3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12.6%</w:t>
            </w:r>
          </w:p>
        </w:tc>
      </w:tr>
      <w:tr w14:paraId="3CDB16EB">
        <w:tc>
          <w:tcPr>
            <w:tcW w:w="2154" w:type="dxa"/>
            <w:shd w:val="clear" w:color="auto" w:fill="FFFFFF"/>
            <w:vAlign w:val="center"/>
          </w:tcPr>
          <w:p w14:paraId="09C90AD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广州黄埔大悦汇店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5D8D949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华南区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122ED27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广州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579F120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56.6万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7B5066F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1,713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5B3C3F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330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4985B21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10,104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6F79644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17.0%</w:t>
            </w:r>
          </w:p>
        </w:tc>
      </w:tr>
      <w:tr w14:paraId="6443766A">
        <w:tc>
          <w:tcPr>
            <w:tcW w:w="2154" w:type="dxa"/>
            <w:shd w:val="clear" w:color="auto" w:fill="EBF3FB"/>
            <w:vAlign w:val="center"/>
          </w:tcPr>
          <w:p w14:paraId="5638274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北京通州万达店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05E5A25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北京区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48371E4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05364C4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50.1万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1E9271A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1,599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7B268C5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323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425AC39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9,431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3FEA3FC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17.0%</w:t>
            </w:r>
          </w:p>
        </w:tc>
      </w:tr>
      <w:tr w14:paraId="3E342093">
        <w:tc>
          <w:tcPr>
            <w:tcW w:w="2154" w:type="dxa"/>
            <w:shd w:val="clear" w:color="auto" w:fill="FFFFFF"/>
            <w:vAlign w:val="center"/>
          </w:tcPr>
          <w:p w14:paraId="5D542D6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武汉汉口K11广场店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07659FE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华中区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2E00A2F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武汉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1D96E90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46.6万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77F0359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1,261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96DDC8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370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5950B8E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9,236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1B3F2ED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13.7%</w:t>
            </w:r>
          </w:p>
        </w:tc>
      </w:tr>
      <w:tr w14:paraId="2AE2EE0B">
        <w:tc>
          <w:tcPr>
            <w:tcW w:w="2154" w:type="dxa"/>
            <w:shd w:val="clear" w:color="auto" w:fill="EBF3FB"/>
            <w:vAlign w:val="center"/>
          </w:tcPr>
          <w:p w14:paraId="24A4C6C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西安莲湖大兴星悦荟店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3A3492B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西北区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7EA12D4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西安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2B33156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46.0万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7F21469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1,691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3BF0B62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272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2765D5C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13,855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52A6A74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12.2%</w:t>
            </w:r>
          </w:p>
        </w:tc>
      </w:tr>
      <w:tr w14:paraId="18B17455">
        <w:tc>
          <w:tcPr>
            <w:tcW w:w="2154" w:type="dxa"/>
            <w:shd w:val="clear" w:color="auto" w:fill="FFFFFF"/>
            <w:vAlign w:val="center"/>
          </w:tcPr>
          <w:p w14:paraId="2C3FDA6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无锡滨湖万达店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0620FAF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华东区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0D7D36E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无锡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6A82EB1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45.7万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740A5D2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1,555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9C4993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294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7208E7C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21,173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76D3F39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7.3%</w:t>
            </w:r>
          </w:p>
        </w:tc>
      </w:tr>
      <w:tr w14:paraId="18A68246">
        <w:tc>
          <w:tcPr>
            <w:tcW w:w="2154" w:type="dxa"/>
            <w:shd w:val="clear" w:color="auto" w:fill="EBF3FB"/>
            <w:vAlign w:val="center"/>
          </w:tcPr>
          <w:p w14:paraId="52D90DD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杭州余杭西田城店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1F58FFC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华东区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2A72B08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杭州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3D177CF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43.9万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5BBF95A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1,232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29F61E9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356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47D4090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8,023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0A55F2A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15.4%</w:t>
            </w:r>
          </w:p>
        </w:tc>
      </w:tr>
      <w:tr w14:paraId="687B8383">
        <w:tc>
          <w:tcPr>
            <w:tcW w:w="2154" w:type="dxa"/>
            <w:shd w:val="clear" w:color="auto" w:fill="FFFFFF"/>
            <w:vAlign w:val="center"/>
          </w:tcPr>
          <w:p w14:paraId="3B11E9F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上海徐汇锦和尚城店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38C6F2D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华东区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613AA58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上海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48AD46F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42.2万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521BAAC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977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40E32F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431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0F01E84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4,268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7FAC636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22.9%</w:t>
            </w:r>
          </w:p>
        </w:tc>
      </w:tr>
      <w:tr w14:paraId="413F7E6C">
        <w:tc>
          <w:tcPr>
            <w:tcW w:w="2154" w:type="dxa"/>
            <w:shd w:val="clear" w:color="auto" w:fill="EBF3FB"/>
            <w:vAlign w:val="center"/>
          </w:tcPr>
          <w:p w14:paraId="15D1FFC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深圳宝安中洲mall店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7000771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华南区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13FBEE0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深圳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06C8008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41.9万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20A8FE7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1,363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6C97D0A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307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1077CE6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16,758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6E16D9B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8.1%</w:t>
            </w:r>
          </w:p>
        </w:tc>
      </w:tr>
      <w:tr w14:paraId="0BD0A133">
        <w:tc>
          <w:tcPr>
            <w:tcW w:w="2154" w:type="dxa"/>
            <w:shd w:val="clear" w:color="auto" w:fill="FFFFFF"/>
            <w:vAlign w:val="center"/>
          </w:tcPr>
          <w:p w14:paraId="78E9E0D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长春南关活力城店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71D1A8B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东北区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3FD5675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长春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7020C52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39.8万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54D71AE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1,491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0B89FC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267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0863556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12,789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19F299F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11.7%</w:t>
            </w:r>
          </w:p>
        </w:tc>
      </w:tr>
      <w:tr w14:paraId="2EC70CCF">
        <w:tc>
          <w:tcPr>
            <w:tcW w:w="2154" w:type="dxa"/>
            <w:shd w:val="clear" w:color="auto" w:fill="EBF3FB"/>
            <w:vAlign w:val="center"/>
          </w:tcPr>
          <w:p w14:paraId="3128DA7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西安灞桥凯德御锦城店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4CB23BD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西北区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6603D91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西安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45D5096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39.3万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7EA2FD7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1,500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2CFE5EB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262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6EBAD1B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26,212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5995C8D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5.7%</w:t>
            </w:r>
          </w:p>
        </w:tc>
      </w:tr>
      <w:tr w14:paraId="75C67828">
        <w:tc>
          <w:tcPr>
            <w:tcW w:w="2154" w:type="dxa"/>
            <w:shd w:val="clear" w:color="auto" w:fill="FFFFFF"/>
            <w:vAlign w:val="center"/>
          </w:tcPr>
          <w:p w14:paraId="5E59688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三河燕郊天洋广场店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4BD844C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北京区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7202384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三河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606E857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37.9万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0B4030A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1,325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9F2705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290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2A0B6A6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23,453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75DD4E2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5.6%</w:t>
            </w:r>
          </w:p>
        </w:tc>
      </w:tr>
      <w:tr w14:paraId="31CBB405">
        <w:tc>
          <w:tcPr>
            <w:tcW w:w="2154" w:type="dxa"/>
            <w:shd w:val="clear" w:color="auto" w:fill="EBF3FB"/>
            <w:vAlign w:val="center"/>
          </w:tcPr>
          <w:p w14:paraId="1D10A60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重庆渝中罗宾森广场店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54AEEE4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西南区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4643E3C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重庆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128C18D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37.2万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295E75C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1,291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1D86479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288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192EB33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16,610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4F169BA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7.8%</w:t>
            </w:r>
          </w:p>
        </w:tc>
      </w:tr>
      <w:tr w14:paraId="44B4D0B1">
        <w:tc>
          <w:tcPr>
            <w:tcW w:w="2154" w:type="dxa"/>
            <w:shd w:val="clear" w:color="auto" w:fill="FFFFFF"/>
            <w:vAlign w:val="center"/>
          </w:tcPr>
          <w:p w14:paraId="63F0B86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上海浦东万嘉广场店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3D2D94E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华东区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61BF361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上海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56D22F7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36.1万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639471C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1,149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8AB0BB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314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5214F75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7,281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70F5AFE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15.8%</w:t>
            </w:r>
          </w:p>
        </w:tc>
      </w:tr>
      <w:tr w14:paraId="3303F7D2">
        <w:tc>
          <w:tcPr>
            <w:tcW w:w="2154" w:type="dxa"/>
            <w:shd w:val="clear" w:color="auto" w:fill="EBF3FB"/>
            <w:vAlign w:val="center"/>
          </w:tcPr>
          <w:p w14:paraId="0840871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合肥蜀山弘阳广场店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7044500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华东区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37B8659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合肥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01FFCC0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33.6万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7849B65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1,037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1393D42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324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68A979C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5,695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69D613A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18.2%</w:t>
            </w:r>
          </w:p>
        </w:tc>
      </w:tr>
      <w:tr w14:paraId="61859E5D">
        <w:tc>
          <w:tcPr>
            <w:tcW w:w="2154" w:type="dxa"/>
            <w:shd w:val="clear" w:color="auto" w:fill="FFFFFF"/>
            <w:vAlign w:val="center"/>
          </w:tcPr>
          <w:p w14:paraId="154544A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深圳龙岗深铁汇里店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17BC6CA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华南区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091AABB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深圳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1E4760A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32.4万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4869B39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1,073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96CFA1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302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71615CB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8,019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77DCDA4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13.4%</w:t>
            </w:r>
          </w:p>
        </w:tc>
      </w:tr>
      <w:tr w14:paraId="1F3EA9E2">
        <w:tc>
          <w:tcPr>
            <w:tcW w:w="2154" w:type="dxa"/>
            <w:shd w:val="clear" w:color="auto" w:fill="EBF3FB"/>
            <w:vAlign w:val="center"/>
          </w:tcPr>
          <w:p w14:paraId="1867075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上海嘉定大融城店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703DE9B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华东区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69804CF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上海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0849EE5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29.4万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2278D24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1,006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43E4BD3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292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58D926E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6,673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095649D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15.1%</w:t>
            </w:r>
          </w:p>
        </w:tc>
      </w:tr>
      <w:tr w14:paraId="5990BF8F">
        <w:tc>
          <w:tcPr>
            <w:tcW w:w="2154" w:type="dxa"/>
            <w:shd w:val="clear" w:color="auto" w:fill="FFFFFF"/>
            <w:vAlign w:val="center"/>
          </w:tcPr>
          <w:p w14:paraId="4F20730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西安雁塔凯德新地城店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1FEBCB8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西北区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6A3F587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西安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4AE0AAA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29.2万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0A15EB2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982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C2107F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297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2BACCDC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6,217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323BC84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15.8%</w:t>
            </w:r>
          </w:p>
        </w:tc>
      </w:tr>
      <w:tr w14:paraId="36CACA73">
        <w:tc>
          <w:tcPr>
            <w:tcW w:w="2154" w:type="dxa"/>
            <w:shd w:val="clear" w:color="auto" w:fill="EBF3FB"/>
            <w:vAlign w:val="center"/>
          </w:tcPr>
          <w:p w14:paraId="7E256F6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成都高新新南天地店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7FF8107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西南区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2BAC30D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成都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031BDA5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26.8万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42BCC01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937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315A5B9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286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607129F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26,391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7FA3CE5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3.6%</w:t>
            </w:r>
          </w:p>
        </w:tc>
      </w:tr>
      <w:tr w14:paraId="0B5EA65A">
        <w:tc>
          <w:tcPr>
            <w:tcW w:w="2154" w:type="dxa"/>
            <w:shd w:val="clear" w:color="auto" w:fill="FFFFFF"/>
            <w:vAlign w:val="center"/>
          </w:tcPr>
          <w:p w14:paraId="165BFF0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苏州姑苏世茂广场店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7B58666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华东区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065831E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苏州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5E2A3B4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25.1万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2FAED52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772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55387E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325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75D7129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8,109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0B08592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9.5%</w:t>
            </w:r>
          </w:p>
        </w:tc>
      </w:tr>
      <w:tr w14:paraId="2F846C44">
        <w:tc>
          <w:tcPr>
            <w:tcW w:w="2154" w:type="dxa"/>
            <w:shd w:val="clear" w:color="auto" w:fill="EBF3FB"/>
            <w:vAlign w:val="center"/>
          </w:tcPr>
          <w:p w14:paraId="126CD78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南宁西乡塘大唐天城店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76CC6FC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华南区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7FF9A64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南宁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425A44B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21.5万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2B06043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789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4DE5190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272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5C44EBC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9,402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0E96A14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8.4%</w:t>
            </w:r>
          </w:p>
        </w:tc>
      </w:tr>
    </w:tbl>
    <w:p w14:paraId="1FB3C240"/>
    <w:p w14:paraId="58D81739">
      <w:pPr>
        <w:spacing w:after="40"/>
        <w:ind w:left="283"/>
      </w:pPr>
      <w:r>
        <w:rPr>
          <w:rFonts w:ascii="微软雅黑" w:hAnsi="微软雅黑" w:eastAsia="微软雅黑"/>
          <w:b w:val="0"/>
          <w:sz w:val="20"/>
        </w:rPr>
        <w:t>武汉光谷鲁巷店（138.9万）、西安王府井永宁门店（93.5万）、上海虹桥龙湖天街店（87.0万）为新店</w:t>
      </w:r>
      <w:bookmarkStart w:id="0" w:name="_GoBack"/>
      <w:bookmarkEnd w:id="0"/>
      <w:r>
        <w:rPr>
          <w:rFonts w:ascii="微软雅黑" w:hAnsi="微软雅黑" w:eastAsia="微软雅黑"/>
          <w:b w:val="0"/>
          <w:sz w:val="20"/>
        </w:rPr>
        <w:t>前三，开局亮眼。</w:t>
      </w:r>
    </w:p>
    <w:p w14:paraId="6F695B30"/>
    <w:p w14:paraId="7644C2A2">
      <w:pPr>
        <w:spacing w:before="280" w:after="80"/>
      </w:pPr>
      <w:r>
        <w:rPr>
          <w:rFonts w:ascii="微软雅黑" w:hAnsi="微软雅黑" w:eastAsia="微软雅黑"/>
          <w:b/>
          <w:color w:val="1F497D"/>
          <w:sz w:val="30"/>
        </w:rPr>
        <w:t>四、全门店销售额排名（26年五一）</w:t>
      </w:r>
    </w:p>
    <w:p w14:paraId="5144BA4D">
      <w:pPr>
        <w:pBdr>
          <w:bottom w:val="single" w:color="4472C4" w:sz="6" w:space="1"/>
        </w:pBdr>
        <w:spacing w:before="20" w:after="20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"/>
        <w:gridCol w:w="2154"/>
        <w:gridCol w:w="850"/>
        <w:gridCol w:w="680"/>
        <w:gridCol w:w="907"/>
        <w:gridCol w:w="907"/>
        <w:gridCol w:w="915"/>
        <w:gridCol w:w="680"/>
        <w:gridCol w:w="797"/>
        <w:gridCol w:w="797"/>
      </w:tblGrid>
      <w:tr w14:paraId="031DE188">
        <w:tc>
          <w:tcPr>
            <w:tcW w:w="454" w:type="dxa"/>
            <w:shd w:val="clear" w:color="auto" w:fill="2E75B6"/>
            <w:vAlign w:val="center"/>
          </w:tcPr>
          <w:p w14:paraId="14D5E54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w="2154" w:type="dxa"/>
            <w:shd w:val="clear" w:color="auto" w:fill="2E75B6"/>
            <w:vAlign w:val="center"/>
          </w:tcPr>
          <w:p w14:paraId="75AEC4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门店</w:t>
            </w:r>
          </w:p>
        </w:tc>
        <w:tc>
          <w:tcPr>
            <w:tcW w:w="850" w:type="dxa"/>
            <w:shd w:val="clear" w:color="auto" w:fill="2E75B6"/>
            <w:vAlign w:val="center"/>
          </w:tcPr>
          <w:p w14:paraId="7FA5054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区域</w:t>
            </w:r>
          </w:p>
        </w:tc>
        <w:tc>
          <w:tcPr>
            <w:tcW w:w="680" w:type="dxa"/>
            <w:shd w:val="clear" w:color="auto" w:fill="2E75B6"/>
            <w:vAlign w:val="center"/>
          </w:tcPr>
          <w:p w14:paraId="17DD882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城市</w:t>
            </w:r>
          </w:p>
        </w:tc>
        <w:tc>
          <w:tcPr>
            <w:tcW w:w="907" w:type="dxa"/>
            <w:shd w:val="clear" w:color="auto" w:fill="2E75B6"/>
            <w:vAlign w:val="center"/>
          </w:tcPr>
          <w:p w14:paraId="2C1352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26年销额</w:t>
            </w:r>
          </w:p>
        </w:tc>
        <w:tc>
          <w:tcPr>
            <w:tcW w:w="907" w:type="dxa"/>
            <w:shd w:val="clear" w:color="auto" w:fill="2E75B6"/>
            <w:vAlign w:val="center"/>
          </w:tcPr>
          <w:p w14:paraId="1FE3ECE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25年销额</w:t>
            </w:r>
          </w:p>
        </w:tc>
        <w:tc>
          <w:tcPr>
            <w:tcW w:w="850" w:type="dxa"/>
            <w:shd w:val="clear" w:color="auto" w:fill="2E75B6"/>
            <w:vAlign w:val="center"/>
          </w:tcPr>
          <w:p w14:paraId="2DD423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w="680" w:type="dxa"/>
            <w:shd w:val="clear" w:color="auto" w:fill="2E75B6"/>
            <w:vAlign w:val="center"/>
          </w:tcPr>
          <w:p w14:paraId="10E974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客单价</w:t>
            </w:r>
          </w:p>
        </w:tc>
        <w:tc>
          <w:tcPr>
            <w:tcW w:w="680" w:type="dxa"/>
            <w:shd w:val="clear" w:color="auto" w:fill="2E75B6"/>
            <w:vAlign w:val="center"/>
          </w:tcPr>
          <w:p w14:paraId="4BF01D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提袋率</w:t>
            </w:r>
          </w:p>
        </w:tc>
        <w:tc>
          <w:tcPr>
            <w:tcW w:w="794" w:type="dxa"/>
            <w:shd w:val="clear" w:color="auto" w:fill="2E75B6"/>
            <w:vAlign w:val="center"/>
          </w:tcPr>
          <w:p w14:paraId="566ADDF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老客销比</w:t>
            </w:r>
          </w:p>
        </w:tc>
      </w:tr>
      <w:tr w14:paraId="2498664A">
        <w:tc>
          <w:tcPr>
            <w:tcW w:w="454" w:type="dxa"/>
            <w:shd w:val="clear" w:color="auto" w:fill="FFFFFF"/>
            <w:vAlign w:val="center"/>
          </w:tcPr>
          <w:p w14:paraId="552D54B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66689CF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天津南开仁恒店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64F831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华北区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7C48319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天津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6787408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177.8万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6B96263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167.8万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F838DC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007000"/>
                <w:sz w:val="19"/>
              </w:rPr>
              <w:t>+5.9%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2F690BC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355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1AE018E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11.6%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49C282F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51.3%</w:t>
            </w:r>
          </w:p>
        </w:tc>
      </w:tr>
      <w:tr w14:paraId="2F4D43E5">
        <w:tc>
          <w:tcPr>
            <w:tcW w:w="454" w:type="dxa"/>
            <w:shd w:val="clear" w:color="auto" w:fill="EBF3FB"/>
            <w:vAlign w:val="center"/>
          </w:tcPr>
          <w:p w14:paraId="51E1C72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w="2154" w:type="dxa"/>
            <w:shd w:val="clear" w:color="auto" w:fill="EBF3FB"/>
            <w:vAlign w:val="center"/>
          </w:tcPr>
          <w:p w14:paraId="0649D53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武汉洪山光谷鲁巷店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2BC9E2B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华中区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7C611B3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武汉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71D136A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138.9万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64FAD72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513AA26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新店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4156E45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338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5A61043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6.8%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372F784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30.9%</w:t>
            </w:r>
          </w:p>
        </w:tc>
      </w:tr>
      <w:tr w14:paraId="4DB73B02">
        <w:tc>
          <w:tcPr>
            <w:tcW w:w="454" w:type="dxa"/>
            <w:shd w:val="clear" w:color="auto" w:fill="FFFFFF"/>
            <w:vAlign w:val="center"/>
          </w:tcPr>
          <w:p w14:paraId="4DF3259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56D7F90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天津南开鲁能城店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91A4CF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华北区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079A1B0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天津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6B6ED8F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124.2万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63A6BBB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81.3万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DEF95C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007000"/>
                <w:sz w:val="19"/>
              </w:rPr>
              <w:t>+52.7%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49A60A2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304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39AD8DA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23.8%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2EC6458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50.6%</w:t>
            </w:r>
          </w:p>
        </w:tc>
      </w:tr>
      <w:tr w14:paraId="6E727387">
        <w:tc>
          <w:tcPr>
            <w:tcW w:w="454" w:type="dxa"/>
            <w:shd w:val="clear" w:color="auto" w:fill="EBF3FB"/>
            <w:vAlign w:val="center"/>
          </w:tcPr>
          <w:p w14:paraId="2C7AC6C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w="2154" w:type="dxa"/>
            <w:shd w:val="clear" w:color="auto" w:fill="EBF3FB"/>
            <w:vAlign w:val="center"/>
          </w:tcPr>
          <w:p w14:paraId="668B46D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成都锦江华宇店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39602EC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西南区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6D0F592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成都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34B9B34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113.1万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2178C2C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99.5万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28FA370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007000"/>
                <w:sz w:val="19"/>
              </w:rPr>
              <w:t>+13.7%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1005BF0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403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55CDC21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21.2%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1D27C58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40.7%</w:t>
            </w:r>
          </w:p>
        </w:tc>
      </w:tr>
      <w:tr w14:paraId="5A62CFAB">
        <w:tc>
          <w:tcPr>
            <w:tcW w:w="454" w:type="dxa"/>
            <w:shd w:val="clear" w:color="auto" w:fill="FFFFFF"/>
            <w:vAlign w:val="center"/>
          </w:tcPr>
          <w:p w14:paraId="6EC76A1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08818E5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成都温江新光天地店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B9E747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西南区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778D212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成都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596416D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98.4万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403B117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104.6万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09FE58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-5.9%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5268499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313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2A652C9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18.3%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3BC2CC9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51.0%</w:t>
            </w:r>
          </w:p>
        </w:tc>
      </w:tr>
      <w:tr w14:paraId="06B4E5C1">
        <w:tc>
          <w:tcPr>
            <w:tcW w:w="454" w:type="dxa"/>
            <w:shd w:val="clear" w:color="auto" w:fill="EBF3FB"/>
            <w:vAlign w:val="center"/>
          </w:tcPr>
          <w:p w14:paraId="406C398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w="2154" w:type="dxa"/>
            <w:shd w:val="clear" w:color="auto" w:fill="EBF3FB"/>
            <w:vAlign w:val="center"/>
          </w:tcPr>
          <w:p w14:paraId="5DA4A5E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北京丰台NTP店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09C84C5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北京区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3189168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1908A62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97.3万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4810C6E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74.6万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7E9E291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007000"/>
                <w:sz w:val="19"/>
              </w:rPr>
              <w:t>+30.4%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3EDE7D3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360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3F05546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16.5%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327A203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53.4%</w:t>
            </w:r>
          </w:p>
        </w:tc>
      </w:tr>
      <w:tr w14:paraId="4DD4C7AB">
        <w:tc>
          <w:tcPr>
            <w:tcW w:w="454" w:type="dxa"/>
            <w:shd w:val="clear" w:color="auto" w:fill="FFFFFF"/>
            <w:vAlign w:val="center"/>
          </w:tcPr>
          <w:p w14:paraId="5125473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075B672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成都高新凯德天府店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9BDFD2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西南区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7D961A5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成都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17238AC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96.0万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382589C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131.6万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DFC342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-27.1%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6919BD6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350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47DF922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19.1%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0F46416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46.4%</w:t>
            </w:r>
          </w:p>
        </w:tc>
      </w:tr>
      <w:tr w14:paraId="4F085ACC">
        <w:tc>
          <w:tcPr>
            <w:tcW w:w="454" w:type="dxa"/>
            <w:shd w:val="clear" w:color="auto" w:fill="EBF3FB"/>
            <w:vAlign w:val="center"/>
          </w:tcPr>
          <w:p w14:paraId="1BBDE8D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w="2154" w:type="dxa"/>
            <w:shd w:val="clear" w:color="auto" w:fill="EBF3FB"/>
            <w:vAlign w:val="center"/>
          </w:tcPr>
          <w:p w14:paraId="281C1FB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大连西岗印象城店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17A1638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东北区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63E23A4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大连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6EFA04C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94.3万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763997A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102.9万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7989DAD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-8.3%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455D65F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329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2A4ADF7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12.0%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4C5757A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52.8%</w:t>
            </w:r>
          </w:p>
        </w:tc>
      </w:tr>
      <w:tr w14:paraId="3CDA2A96">
        <w:tc>
          <w:tcPr>
            <w:tcW w:w="454" w:type="dxa"/>
            <w:shd w:val="clear" w:color="auto" w:fill="FFFFFF"/>
            <w:vAlign w:val="center"/>
          </w:tcPr>
          <w:p w14:paraId="27B07CB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43B89E9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西安碑林王府井永宁门店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6FD2E3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西北区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6C37C03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西安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3EFE5DF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93.5万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0AEACD4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7BF000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新店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0CA4C55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361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279EEC5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11.3%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53B9553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14.4%</w:t>
            </w:r>
          </w:p>
        </w:tc>
      </w:tr>
      <w:tr w14:paraId="5BE67EAB">
        <w:tc>
          <w:tcPr>
            <w:tcW w:w="454" w:type="dxa"/>
            <w:shd w:val="clear" w:color="auto" w:fill="EBF3FB"/>
            <w:vAlign w:val="center"/>
          </w:tcPr>
          <w:p w14:paraId="5C94367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w="2154" w:type="dxa"/>
            <w:shd w:val="clear" w:color="auto" w:fill="EBF3FB"/>
            <w:vAlign w:val="center"/>
          </w:tcPr>
          <w:p w14:paraId="518B13E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沈阳和平印象城店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1157F1D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东北区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7C5EF19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沈阳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640773A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93.2万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52C688F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74.2万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381CA85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007000"/>
                <w:sz w:val="19"/>
              </w:rPr>
              <w:t>+25.7%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4BFCEE6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324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70E06CE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26.0%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7BEDA4D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50.2%</w:t>
            </w:r>
          </w:p>
        </w:tc>
      </w:tr>
      <w:tr w14:paraId="16837BC1">
        <w:tc>
          <w:tcPr>
            <w:tcW w:w="454" w:type="dxa"/>
            <w:shd w:val="clear" w:color="auto" w:fill="FFFFFF"/>
            <w:vAlign w:val="center"/>
          </w:tcPr>
          <w:p w14:paraId="084D0EA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59E32A8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重庆南岸弹子石星泽汇店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716E8B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西南区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4D29177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重庆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227EBC5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90.8万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693B628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81.9万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490F23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007000"/>
                <w:sz w:val="19"/>
              </w:rPr>
              <w:t>+10.9%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23FBADB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337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4DF6131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28.9%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584B553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33.1%</w:t>
            </w:r>
          </w:p>
        </w:tc>
      </w:tr>
      <w:tr w14:paraId="78BD2E04">
        <w:tc>
          <w:tcPr>
            <w:tcW w:w="454" w:type="dxa"/>
            <w:shd w:val="clear" w:color="auto" w:fill="EBF3FB"/>
            <w:vAlign w:val="center"/>
          </w:tcPr>
          <w:p w14:paraId="1EC5CAE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w="2154" w:type="dxa"/>
            <w:shd w:val="clear" w:color="auto" w:fill="EBF3FB"/>
            <w:vAlign w:val="center"/>
          </w:tcPr>
          <w:p w14:paraId="1298DD3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重庆渝北爱融荟城店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1113726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西南区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0A79BB2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重庆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0F32AC0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90.4万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7951FE0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102.5万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5BAE70E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-11.8%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69AAD3C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347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08F1D1D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14.5%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4DE86E6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54.4%</w:t>
            </w:r>
          </w:p>
        </w:tc>
      </w:tr>
      <w:tr w14:paraId="5B4DF391">
        <w:tc>
          <w:tcPr>
            <w:tcW w:w="454" w:type="dxa"/>
            <w:shd w:val="clear" w:color="auto" w:fill="FFFFFF"/>
            <w:vAlign w:val="center"/>
          </w:tcPr>
          <w:p w14:paraId="354A773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3B0F5C7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北京顺义锦荟港店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9CB37C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北京区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73E9AFE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417EDA4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90.2万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7C7C65C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84.8万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CAAF6B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007000"/>
                <w:sz w:val="19"/>
              </w:rPr>
              <w:t>+6.4%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0A99BF4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345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061F4BB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24.3%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45C4E63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66.9%</w:t>
            </w:r>
          </w:p>
        </w:tc>
      </w:tr>
      <w:tr w14:paraId="2071EE28">
        <w:tc>
          <w:tcPr>
            <w:tcW w:w="454" w:type="dxa"/>
            <w:shd w:val="clear" w:color="auto" w:fill="EBF3FB"/>
            <w:vAlign w:val="center"/>
          </w:tcPr>
          <w:p w14:paraId="3364A25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w="2154" w:type="dxa"/>
            <w:shd w:val="clear" w:color="auto" w:fill="EBF3FB"/>
            <w:vAlign w:val="center"/>
          </w:tcPr>
          <w:p w14:paraId="3A12D97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上海闵行虹桥龙湖天街店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100ABBE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华东区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757C091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上海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1913D9E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87.0万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39BA29D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4354059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新店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527E1A0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449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635370B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24.0%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230E2B4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37.9%</w:t>
            </w:r>
          </w:p>
        </w:tc>
      </w:tr>
      <w:tr w14:paraId="6360C3DE">
        <w:tc>
          <w:tcPr>
            <w:tcW w:w="454" w:type="dxa"/>
            <w:shd w:val="clear" w:color="auto" w:fill="FFFFFF"/>
            <w:vAlign w:val="center"/>
          </w:tcPr>
          <w:p w14:paraId="1B3F214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52D7B00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长春欧亚新生活广场店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3ACD80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东北区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53F2ACE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长春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605F12F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78.4万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662F842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9C1753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新店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19985F4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332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6C067E8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16.0%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02CCA87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27.7%</w:t>
            </w:r>
          </w:p>
        </w:tc>
      </w:tr>
      <w:tr w14:paraId="27C3BB48">
        <w:tc>
          <w:tcPr>
            <w:tcW w:w="454" w:type="dxa"/>
            <w:shd w:val="clear" w:color="auto" w:fill="EBF3FB"/>
            <w:vAlign w:val="center"/>
          </w:tcPr>
          <w:p w14:paraId="557DD0F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w="2154" w:type="dxa"/>
            <w:shd w:val="clear" w:color="auto" w:fill="EBF3FB"/>
            <w:vAlign w:val="center"/>
          </w:tcPr>
          <w:p w14:paraId="1EDAB67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成都金牛龙湖北城天街店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720A0B0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西南区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31B1202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成都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18D5A94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73.4万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4757DD0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98.3万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6B0C31B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-25.3%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4CD3A1D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342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4F68F10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24.3%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5047CD3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64.9%</w:t>
            </w:r>
          </w:p>
        </w:tc>
      </w:tr>
      <w:tr w14:paraId="7BD62288">
        <w:tc>
          <w:tcPr>
            <w:tcW w:w="454" w:type="dxa"/>
            <w:shd w:val="clear" w:color="auto" w:fill="FFFFFF"/>
            <w:vAlign w:val="center"/>
          </w:tcPr>
          <w:p w14:paraId="5AF6DC0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56652F0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北京昌平万优汇店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055F2B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北京区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189E291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5CE4372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72.2万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3349642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63.7万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919556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007000"/>
                <w:sz w:val="19"/>
              </w:rPr>
              <w:t>+13.4%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27F3BAE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336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649B6FE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16.4%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5B0B0EB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73.0%</w:t>
            </w:r>
          </w:p>
        </w:tc>
      </w:tr>
      <w:tr w14:paraId="0AF4DC42">
        <w:tc>
          <w:tcPr>
            <w:tcW w:w="454" w:type="dxa"/>
            <w:shd w:val="clear" w:color="auto" w:fill="EBF3FB"/>
            <w:vAlign w:val="center"/>
          </w:tcPr>
          <w:p w14:paraId="109F762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w="2154" w:type="dxa"/>
            <w:shd w:val="clear" w:color="auto" w:fill="EBF3FB"/>
            <w:vAlign w:val="center"/>
          </w:tcPr>
          <w:p w14:paraId="5FAB5C6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南宁良庆五象航洋城店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686BFC2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华南区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4B4A435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南宁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1E88FF0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69.2万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1123FA4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407B7C9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新店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6473975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280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19ED178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5.0%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38D57BB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33.8%</w:t>
            </w:r>
          </w:p>
        </w:tc>
      </w:tr>
      <w:tr w14:paraId="209F52F0">
        <w:tc>
          <w:tcPr>
            <w:tcW w:w="454" w:type="dxa"/>
            <w:shd w:val="clear" w:color="auto" w:fill="FFFFFF"/>
            <w:vAlign w:val="center"/>
          </w:tcPr>
          <w:p w14:paraId="163362B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19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7080173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西安高新益田假日里店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BBBDB3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西北区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5387AA0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西安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789CD4B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68.0万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53E9CFF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7FE38D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新店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166E250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350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344080B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19.9%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3E34083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34.2%</w:t>
            </w:r>
          </w:p>
        </w:tc>
      </w:tr>
      <w:tr w14:paraId="7D435A4B">
        <w:tc>
          <w:tcPr>
            <w:tcW w:w="454" w:type="dxa"/>
            <w:shd w:val="clear" w:color="auto" w:fill="EBF3FB"/>
            <w:vAlign w:val="center"/>
          </w:tcPr>
          <w:p w14:paraId="26E27AD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20</w:t>
            </w:r>
          </w:p>
        </w:tc>
        <w:tc>
          <w:tcPr>
            <w:tcW w:w="2154" w:type="dxa"/>
            <w:shd w:val="clear" w:color="auto" w:fill="EBF3FB"/>
            <w:vAlign w:val="center"/>
          </w:tcPr>
          <w:p w14:paraId="0B95586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北京朝阳新奥店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1FE9EC0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北京区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3B04886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0CAD38B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67.9万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5E11E1F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63.8万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6054E1A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007000"/>
                <w:sz w:val="19"/>
              </w:rPr>
              <w:t>+6.5%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6102DC9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346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1E4ABBB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16.1%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7B1A344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59.9%</w:t>
            </w:r>
          </w:p>
        </w:tc>
      </w:tr>
      <w:tr w14:paraId="46B2BF85">
        <w:tc>
          <w:tcPr>
            <w:tcW w:w="454" w:type="dxa"/>
            <w:shd w:val="clear" w:color="auto" w:fill="FFFFFF"/>
            <w:vAlign w:val="center"/>
          </w:tcPr>
          <w:p w14:paraId="559B4A4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2D620E5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长春绿园吾悦店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606A4B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东北区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09A7F20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长春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3A6A3BA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64.4万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6E9237A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119.5万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B3BB8C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-46.1%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7C72591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278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5CB9917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27.1%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3E232AC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63.9%</w:t>
            </w:r>
          </w:p>
        </w:tc>
      </w:tr>
      <w:tr w14:paraId="3DDB1D37">
        <w:tc>
          <w:tcPr>
            <w:tcW w:w="454" w:type="dxa"/>
            <w:shd w:val="clear" w:color="auto" w:fill="EBF3FB"/>
            <w:vAlign w:val="center"/>
          </w:tcPr>
          <w:p w14:paraId="07517B3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w="2154" w:type="dxa"/>
            <w:shd w:val="clear" w:color="auto" w:fill="EBF3FB"/>
            <w:vAlign w:val="center"/>
          </w:tcPr>
          <w:p w14:paraId="1144E91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成都青羊鹏瑞利店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5A220EB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西南区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2B65E25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成都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6373C47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64.2万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64A6449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426CB8A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新店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7642481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343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399CFC0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17.4%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32FB111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41.4%</w:t>
            </w:r>
          </w:p>
        </w:tc>
      </w:tr>
      <w:tr w14:paraId="2555B616">
        <w:tc>
          <w:tcPr>
            <w:tcW w:w="454" w:type="dxa"/>
            <w:shd w:val="clear" w:color="auto" w:fill="FFFFFF"/>
            <w:vAlign w:val="center"/>
          </w:tcPr>
          <w:p w14:paraId="443990C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6272405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南通崇川永旺梦乐城星湖店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0CBAA8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华东区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119F0D8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南通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6E9EF7F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63.5万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29B1342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59.9万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2833D4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007000"/>
                <w:sz w:val="19"/>
              </w:rPr>
              <w:t>+6.0%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6DF3D0A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303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2F7B278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14.4%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60ECEB8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59.8%</w:t>
            </w:r>
          </w:p>
        </w:tc>
      </w:tr>
      <w:tr w14:paraId="1311C9C1">
        <w:tc>
          <w:tcPr>
            <w:tcW w:w="454" w:type="dxa"/>
            <w:shd w:val="clear" w:color="auto" w:fill="EBF3FB"/>
            <w:vAlign w:val="center"/>
          </w:tcPr>
          <w:p w14:paraId="0E688B2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w="2154" w:type="dxa"/>
            <w:shd w:val="clear" w:color="auto" w:fill="EBF3FB"/>
            <w:vAlign w:val="center"/>
          </w:tcPr>
          <w:p w14:paraId="31B0BD9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沈阳沈河星汇广场店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5F8E19E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东北区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7ABEEE4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沈阳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6370EE6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63.5万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7AC7001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83.1万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2BAB5C3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-23.6%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3135F42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275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0E03D78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3.5%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2A06CE5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34.1%</w:t>
            </w:r>
          </w:p>
        </w:tc>
      </w:tr>
      <w:tr w14:paraId="5F763469">
        <w:tc>
          <w:tcPr>
            <w:tcW w:w="454" w:type="dxa"/>
            <w:shd w:val="clear" w:color="auto" w:fill="FFFFFF"/>
            <w:vAlign w:val="center"/>
          </w:tcPr>
          <w:p w14:paraId="468747F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1AE64BB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天津和平国金汇店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D3B469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华北区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090C4E8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天津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68210AC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60.7万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0E298E4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D7454F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新店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22DEC4D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296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7792E2E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18.0%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420F348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42.8%</w:t>
            </w:r>
          </w:p>
        </w:tc>
      </w:tr>
      <w:tr w14:paraId="7B1581ED">
        <w:tc>
          <w:tcPr>
            <w:tcW w:w="454" w:type="dxa"/>
            <w:shd w:val="clear" w:color="auto" w:fill="EBF3FB"/>
            <w:vAlign w:val="center"/>
          </w:tcPr>
          <w:p w14:paraId="4337C48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w="2154" w:type="dxa"/>
            <w:shd w:val="clear" w:color="auto" w:fill="EBF3FB"/>
            <w:vAlign w:val="center"/>
          </w:tcPr>
          <w:p w14:paraId="753EE0B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佛山禅城创意产业园店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16BDDB1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华南区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70CB3D6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佛山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5B5ECFD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59.6万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7250AED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73D4BDA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新店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577A8EE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289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5D95D1F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8.2%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674A7C3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20.4%</w:t>
            </w:r>
          </w:p>
        </w:tc>
      </w:tr>
      <w:tr w14:paraId="71008AB1">
        <w:tc>
          <w:tcPr>
            <w:tcW w:w="454" w:type="dxa"/>
            <w:shd w:val="clear" w:color="auto" w:fill="FFFFFF"/>
            <w:vAlign w:val="center"/>
          </w:tcPr>
          <w:p w14:paraId="6C81744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2E4CF41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北京大兴世界之花店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4BCD05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北京区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1DF2CD4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3BAD9B5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57.9万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193E332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83.7万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29BD6E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-30.8%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7A3F009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358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2713163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18.7%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34BBE61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76.5%</w:t>
            </w:r>
          </w:p>
        </w:tc>
      </w:tr>
      <w:tr w14:paraId="53630D16">
        <w:tc>
          <w:tcPr>
            <w:tcW w:w="454" w:type="dxa"/>
            <w:shd w:val="clear" w:color="auto" w:fill="EBF3FB"/>
            <w:vAlign w:val="center"/>
          </w:tcPr>
          <w:p w14:paraId="13AD82A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w="2154" w:type="dxa"/>
            <w:shd w:val="clear" w:color="auto" w:fill="EBF3FB"/>
            <w:vAlign w:val="center"/>
          </w:tcPr>
          <w:p w14:paraId="48F4A60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青岛黄岛西海岸吾悦店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116D669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华北区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518C608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青岛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0925879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57.3万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2B49BAC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74A3958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新店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0ADDF1E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289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00B2DF9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12.6%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4C8EBC9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35.6%</w:t>
            </w:r>
          </w:p>
        </w:tc>
      </w:tr>
      <w:tr w14:paraId="67DC6E3A">
        <w:tc>
          <w:tcPr>
            <w:tcW w:w="454" w:type="dxa"/>
            <w:shd w:val="clear" w:color="auto" w:fill="FFFFFF"/>
            <w:vAlign w:val="center"/>
          </w:tcPr>
          <w:p w14:paraId="356C181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1F5BA3D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天津滨海泰达永旺店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72CCE8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华北区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5BC80A3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天津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1D6E597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56.9万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695DCB4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79.8万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D0DE95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-28.7%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50061F6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261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61A76E9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21.3%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45E9ADC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59.7%</w:t>
            </w:r>
          </w:p>
        </w:tc>
      </w:tr>
      <w:tr w14:paraId="0307FA1E">
        <w:tc>
          <w:tcPr>
            <w:tcW w:w="454" w:type="dxa"/>
            <w:shd w:val="clear" w:color="auto" w:fill="EBF3FB"/>
            <w:vAlign w:val="center"/>
          </w:tcPr>
          <w:p w14:paraId="2553A84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w="2154" w:type="dxa"/>
            <w:shd w:val="clear" w:color="auto" w:fill="EBF3FB"/>
            <w:vAlign w:val="center"/>
          </w:tcPr>
          <w:p w14:paraId="402C7EC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武汉青山印象城店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5F247A7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华中区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6CBC9C0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武汉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47B4234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56.6万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2CCB191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76.2万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2E11026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-25.7%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26C4289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336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49ABA53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16.0%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5CCB9D4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56.9%</w:t>
            </w:r>
          </w:p>
        </w:tc>
      </w:tr>
      <w:tr w14:paraId="37CAE5A3">
        <w:tc>
          <w:tcPr>
            <w:tcW w:w="454" w:type="dxa"/>
            <w:shd w:val="clear" w:color="auto" w:fill="FFFFFF"/>
            <w:vAlign w:val="center"/>
          </w:tcPr>
          <w:p w14:paraId="5D55DB8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31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3D34C60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广州黄埔大悦汇店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A7A75F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华南区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6BC945C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广州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19B85E5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56.6万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290348F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5CE786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新店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4DD07ED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330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539C0FE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17.0%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293A96E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40.4%</w:t>
            </w:r>
          </w:p>
        </w:tc>
      </w:tr>
      <w:tr w14:paraId="062E9203">
        <w:tc>
          <w:tcPr>
            <w:tcW w:w="454" w:type="dxa"/>
            <w:shd w:val="clear" w:color="auto" w:fill="EBF3FB"/>
            <w:vAlign w:val="center"/>
          </w:tcPr>
          <w:p w14:paraId="02B2DD6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32</w:t>
            </w:r>
          </w:p>
        </w:tc>
        <w:tc>
          <w:tcPr>
            <w:tcW w:w="2154" w:type="dxa"/>
            <w:shd w:val="clear" w:color="auto" w:fill="EBF3FB"/>
            <w:vAlign w:val="center"/>
          </w:tcPr>
          <w:p w14:paraId="03A2E9C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北京丰台大悦春风里店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0D89E90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北京区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279B42D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7A743E3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54.7万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4C5EFA5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42.0万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10487F2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007000"/>
                <w:sz w:val="19"/>
              </w:rPr>
              <w:t>+30.2%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3C6DF46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364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2F10022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22.5%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4E3DF15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53.3%</w:t>
            </w:r>
          </w:p>
        </w:tc>
      </w:tr>
      <w:tr w14:paraId="1AAAA028">
        <w:tc>
          <w:tcPr>
            <w:tcW w:w="454" w:type="dxa"/>
            <w:shd w:val="clear" w:color="auto" w:fill="FFFFFF"/>
            <w:vAlign w:val="center"/>
          </w:tcPr>
          <w:p w14:paraId="35B7EDF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33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680AB5A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北京通州远洋乐堤港店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CBB7EE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北京区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381B195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34226C3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53.8万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6E19EC6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85.3万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35C24F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-36.9%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1788ECD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342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06CAF50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37.9%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7683B7E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78.2%</w:t>
            </w:r>
          </w:p>
        </w:tc>
      </w:tr>
      <w:tr w14:paraId="37ADD22C">
        <w:tc>
          <w:tcPr>
            <w:tcW w:w="454" w:type="dxa"/>
            <w:shd w:val="clear" w:color="auto" w:fill="EBF3FB"/>
            <w:vAlign w:val="center"/>
          </w:tcPr>
          <w:p w14:paraId="71E9E85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34</w:t>
            </w:r>
          </w:p>
        </w:tc>
        <w:tc>
          <w:tcPr>
            <w:tcW w:w="2154" w:type="dxa"/>
            <w:shd w:val="clear" w:color="auto" w:fill="EBF3FB"/>
            <w:vAlign w:val="center"/>
          </w:tcPr>
          <w:p w14:paraId="59E42D8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天津津南吾悦店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75545F6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华北区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0F340B7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天津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4085916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52.3万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509CC54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42.2万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601BED1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007000"/>
                <w:sz w:val="19"/>
              </w:rPr>
              <w:t>+23.9%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22D4F57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279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2C5D405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15.1%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59C7502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65.1%</w:t>
            </w:r>
          </w:p>
        </w:tc>
      </w:tr>
      <w:tr w14:paraId="05296CDA">
        <w:tc>
          <w:tcPr>
            <w:tcW w:w="454" w:type="dxa"/>
            <w:shd w:val="clear" w:color="auto" w:fill="FFFFFF"/>
            <w:vAlign w:val="center"/>
          </w:tcPr>
          <w:p w14:paraId="3EDF9FC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35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1CF8ADF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天津北辰辰悦广场店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60BB7B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华北区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1727432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天津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3B9C99E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50.1万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4BD794F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40.6万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DCB035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007000"/>
                <w:sz w:val="19"/>
              </w:rPr>
              <w:t>+23.5%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35E00D7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282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6F00FBE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19.6%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6767A7F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65.2%</w:t>
            </w:r>
          </w:p>
        </w:tc>
      </w:tr>
      <w:tr w14:paraId="41DFD3C8">
        <w:tc>
          <w:tcPr>
            <w:tcW w:w="454" w:type="dxa"/>
            <w:shd w:val="clear" w:color="auto" w:fill="EBF3FB"/>
            <w:vAlign w:val="center"/>
          </w:tcPr>
          <w:p w14:paraId="1D43F0C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36</w:t>
            </w:r>
          </w:p>
        </w:tc>
        <w:tc>
          <w:tcPr>
            <w:tcW w:w="2154" w:type="dxa"/>
            <w:shd w:val="clear" w:color="auto" w:fill="EBF3FB"/>
            <w:vAlign w:val="center"/>
          </w:tcPr>
          <w:p w14:paraId="3C9EE6F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北京通州万达店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4B7DD67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北京区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5CBC1B5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594B2E9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50.1万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438C49C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546E5AC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新店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7CE4455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323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74153A1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17.0%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56AA5F8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49.4%</w:t>
            </w:r>
          </w:p>
        </w:tc>
      </w:tr>
      <w:tr w14:paraId="2493E3B1">
        <w:tc>
          <w:tcPr>
            <w:tcW w:w="454" w:type="dxa"/>
            <w:shd w:val="clear" w:color="auto" w:fill="FFFFFF"/>
            <w:vAlign w:val="center"/>
          </w:tcPr>
          <w:p w14:paraId="0F0AA11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37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0DEE8AE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昆明盘龙蜜糖店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E544F1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西南区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3CB8632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昆明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375CCA7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49.4万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1EBAB40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126.9万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F5EBDE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-61.1%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18129DC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369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5613FBF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14.5%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0722CCB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46.6%</w:t>
            </w:r>
          </w:p>
        </w:tc>
      </w:tr>
      <w:tr w14:paraId="2C299693">
        <w:tc>
          <w:tcPr>
            <w:tcW w:w="454" w:type="dxa"/>
            <w:shd w:val="clear" w:color="auto" w:fill="EBF3FB"/>
            <w:vAlign w:val="center"/>
          </w:tcPr>
          <w:p w14:paraId="3F5497C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38</w:t>
            </w:r>
          </w:p>
        </w:tc>
        <w:tc>
          <w:tcPr>
            <w:tcW w:w="2154" w:type="dxa"/>
            <w:shd w:val="clear" w:color="auto" w:fill="EBF3FB"/>
            <w:vAlign w:val="center"/>
          </w:tcPr>
          <w:p w14:paraId="6F61F3E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合肥滨湖融创mall店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257F91F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华东区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2CEB0CD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合肥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18241EA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47.4万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22D877E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53.2万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5F80E3D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-10.9%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360DA1A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277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073FC79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19.5%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4FC2479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42.4%</w:t>
            </w:r>
          </w:p>
        </w:tc>
      </w:tr>
      <w:tr w14:paraId="04298C01">
        <w:tc>
          <w:tcPr>
            <w:tcW w:w="454" w:type="dxa"/>
            <w:shd w:val="clear" w:color="auto" w:fill="FFFFFF"/>
            <w:vAlign w:val="center"/>
          </w:tcPr>
          <w:p w14:paraId="7ED533C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39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14BC937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武汉汉口K11广场店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306180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华中区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4307F2F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武汉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55C3A84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46.6万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384798E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F00217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新店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31A878C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370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06AE07A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13.7%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1C9888F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35.3%</w:t>
            </w:r>
          </w:p>
        </w:tc>
      </w:tr>
      <w:tr w14:paraId="6D9929B4">
        <w:tc>
          <w:tcPr>
            <w:tcW w:w="454" w:type="dxa"/>
            <w:shd w:val="clear" w:color="auto" w:fill="EBF3FB"/>
            <w:vAlign w:val="center"/>
          </w:tcPr>
          <w:p w14:paraId="4A71FBE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40</w:t>
            </w:r>
          </w:p>
        </w:tc>
        <w:tc>
          <w:tcPr>
            <w:tcW w:w="2154" w:type="dxa"/>
            <w:shd w:val="clear" w:color="auto" w:fill="EBF3FB"/>
            <w:vAlign w:val="center"/>
          </w:tcPr>
          <w:p w14:paraId="1D25473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西安莲湖大兴星悦荟店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776D70D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西北区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0A007C4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西安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3E2D330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46.0万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4C39D15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5C5C9FA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新店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50A1243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272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13CE779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12.2%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2B0027F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43.3%</w:t>
            </w:r>
          </w:p>
        </w:tc>
      </w:tr>
      <w:tr w14:paraId="06ED4384">
        <w:tc>
          <w:tcPr>
            <w:tcW w:w="454" w:type="dxa"/>
            <w:shd w:val="clear" w:color="auto" w:fill="FFFFFF"/>
            <w:vAlign w:val="center"/>
          </w:tcPr>
          <w:p w14:paraId="4CDCF67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41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28462D1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北京海淀圣熙店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4C5690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北京区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77EFCFA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5E59D08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45.9万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0C57F93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48.1万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15EBE6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-4.6%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2653AB0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324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6C5FEF6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18.3%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7A5AC78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63.6%</w:t>
            </w:r>
          </w:p>
        </w:tc>
      </w:tr>
      <w:tr w14:paraId="7E60E310">
        <w:tc>
          <w:tcPr>
            <w:tcW w:w="454" w:type="dxa"/>
            <w:shd w:val="clear" w:color="auto" w:fill="EBF3FB"/>
            <w:vAlign w:val="center"/>
          </w:tcPr>
          <w:p w14:paraId="021CFF1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42</w:t>
            </w:r>
          </w:p>
        </w:tc>
        <w:tc>
          <w:tcPr>
            <w:tcW w:w="2154" w:type="dxa"/>
            <w:shd w:val="clear" w:color="auto" w:fill="EBF3FB"/>
            <w:vAlign w:val="center"/>
          </w:tcPr>
          <w:p w14:paraId="5B05EF0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无锡滨湖万达店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3CD134C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华东区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28F4DB2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无锡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50926CF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45.7万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0A7D97C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01D5CAB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新店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66E2349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294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342CECF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7.3%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27ACDB0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30.3%</w:t>
            </w:r>
          </w:p>
        </w:tc>
      </w:tr>
      <w:tr w14:paraId="646E8586">
        <w:tc>
          <w:tcPr>
            <w:tcW w:w="454" w:type="dxa"/>
            <w:shd w:val="clear" w:color="auto" w:fill="FFFFFF"/>
            <w:vAlign w:val="center"/>
          </w:tcPr>
          <w:p w14:paraId="1A2AC6C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43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6B6EA13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北京房山绿地缤纷城店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1842D4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北京区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18E9D7F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2FA8CCD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45.4万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1D3FC44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87.5万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CEB9E9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-48.1%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199F414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324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23C382E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19.3%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5F82C3A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76.1%</w:t>
            </w:r>
          </w:p>
        </w:tc>
      </w:tr>
      <w:tr w14:paraId="6DB2B17F">
        <w:tc>
          <w:tcPr>
            <w:tcW w:w="454" w:type="dxa"/>
            <w:shd w:val="clear" w:color="auto" w:fill="EBF3FB"/>
            <w:vAlign w:val="center"/>
          </w:tcPr>
          <w:p w14:paraId="26DBFFB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44</w:t>
            </w:r>
          </w:p>
        </w:tc>
        <w:tc>
          <w:tcPr>
            <w:tcW w:w="2154" w:type="dxa"/>
            <w:shd w:val="clear" w:color="auto" w:fill="EBF3FB"/>
            <w:vAlign w:val="center"/>
          </w:tcPr>
          <w:p w14:paraId="1B5D3FD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北京昌平龙旗广场店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5BDE560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北京区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48A6F87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56BDB79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44.1万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2C2C0C6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42.9万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24DA89F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007000"/>
                <w:sz w:val="19"/>
              </w:rPr>
              <w:t>+2.7%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6337C7A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321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54B84D1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29.1%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7E2AE21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66.1%</w:t>
            </w:r>
          </w:p>
        </w:tc>
      </w:tr>
      <w:tr w14:paraId="30402109">
        <w:tc>
          <w:tcPr>
            <w:tcW w:w="454" w:type="dxa"/>
            <w:shd w:val="clear" w:color="auto" w:fill="FFFFFF"/>
            <w:vAlign w:val="center"/>
          </w:tcPr>
          <w:p w14:paraId="5F0C280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45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6787CFF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杭州余杭西田城店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261412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华东区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1C0EC61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杭州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4F77367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43.9万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401F6A1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A36E4E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新店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018C765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356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27A8132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15.4%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7AB626B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48.6%</w:t>
            </w:r>
          </w:p>
        </w:tc>
      </w:tr>
      <w:tr w14:paraId="52FC2F22">
        <w:tc>
          <w:tcPr>
            <w:tcW w:w="454" w:type="dxa"/>
            <w:shd w:val="clear" w:color="auto" w:fill="EBF3FB"/>
            <w:vAlign w:val="center"/>
          </w:tcPr>
          <w:p w14:paraId="75FAD47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46</w:t>
            </w:r>
          </w:p>
        </w:tc>
        <w:tc>
          <w:tcPr>
            <w:tcW w:w="2154" w:type="dxa"/>
            <w:shd w:val="clear" w:color="auto" w:fill="EBF3FB"/>
            <w:vAlign w:val="center"/>
          </w:tcPr>
          <w:p w14:paraId="45C90B2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天津河东爱琴海店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2C20B8B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华北区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685E30C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天津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48D8363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43.4万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3A54D1F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51.9万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46AC31D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-16.4%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7EFAF31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295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35B732E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14.8%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2325884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72.4%</w:t>
            </w:r>
          </w:p>
        </w:tc>
      </w:tr>
      <w:tr w14:paraId="1AF2A300">
        <w:tc>
          <w:tcPr>
            <w:tcW w:w="454" w:type="dxa"/>
            <w:shd w:val="clear" w:color="auto" w:fill="FFFFFF"/>
            <w:vAlign w:val="center"/>
          </w:tcPr>
          <w:p w14:paraId="47260C9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47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43E9580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北京门头沟华远坊店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C2D354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北京区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24468CD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5AD7D6F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42.9万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26B33A7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54.0万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6C6181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-20.5%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5221662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287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38D8545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16.3%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17291FE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73.5%</w:t>
            </w:r>
          </w:p>
        </w:tc>
      </w:tr>
      <w:tr w14:paraId="7B2AE24C">
        <w:tc>
          <w:tcPr>
            <w:tcW w:w="454" w:type="dxa"/>
            <w:shd w:val="clear" w:color="auto" w:fill="EBF3FB"/>
            <w:vAlign w:val="center"/>
          </w:tcPr>
          <w:p w14:paraId="197FDA5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48</w:t>
            </w:r>
          </w:p>
        </w:tc>
        <w:tc>
          <w:tcPr>
            <w:tcW w:w="2154" w:type="dxa"/>
            <w:shd w:val="clear" w:color="auto" w:fill="EBF3FB"/>
            <w:vAlign w:val="center"/>
          </w:tcPr>
          <w:p w14:paraId="35A3168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上海徐汇锦和尚城店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453BC23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华东区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7FAC209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上海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425E634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42.2万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32A8F91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1CC5B08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新店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276597E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431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006A212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22.9%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13CCB04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37.3%</w:t>
            </w:r>
          </w:p>
        </w:tc>
      </w:tr>
      <w:tr w14:paraId="40B71F5E">
        <w:tc>
          <w:tcPr>
            <w:tcW w:w="454" w:type="dxa"/>
            <w:shd w:val="clear" w:color="auto" w:fill="FFFFFF"/>
            <w:vAlign w:val="center"/>
          </w:tcPr>
          <w:p w14:paraId="1D2E2A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49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7B045D5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深圳宝安中洲mall店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E046CB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华南区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16E2C8E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深圳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6BE2B04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41.9万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4300A2A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14EFDE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新店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206258F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307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570144B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8.1%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2EE881B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46.7%</w:t>
            </w:r>
          </w:p>
        </w:tc>
      </w:tr>
      <w:tr w14:paraId="572CF6FF">
        <w:tc>
          <w:tcPr>
            <w:tcW w:w="454" w:type="dxa"/>
            <w:shd w:val="clear" w:color="auto" w:fill="EBF3FB"/>
            <w:vAlign w:val="center"/>
          </w:tcPr>
          <w:p w14:paraId="74741D8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50</w:t>
            </w:r>
          </w:p>
        </w:tc>
        <w:tc>
          <w:tcPr>
            <w:tcW w:w="2154" w:type="dxa"/>
            <w:shd w:val="clear" w:color="auto" w:fill="EBF3FB"/>
            <w:vAlign w:val="center"/>
          </w:tcPr>
          <w:p w14:paraId="3D98EC4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长春南关活力城店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0844032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东北区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12589D6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长春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7AFB64F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39.8万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0F8B22B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5C23B78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新店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622CBCE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267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2429A43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11.7%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1C82514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33.8%</w:t>
            </w:r>
          </w:p>
        </w:tc>
      </w:tr>
      <w:tr w14:paraId="7F03EC8C">
        <w:tc>
          <w:tcPr>
            <w:tcW w:w="454" w:type="dxa"/>
            <w:shd w:val="clear" w:color="auto" w:fill="FFFFFF"/>
            <w:vAlign w:val="center"/>
          </w:tcPr>
          <w:p w14:paraId="1E845C8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51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59E20CC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西安灞桥凯德御锦城店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2DBF0C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西北区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497489A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西安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36E372F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39.3万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5F00A28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C0B84D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新店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19CC998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262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600B55B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5.7%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53B125C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52.6%</w:t>
            </w:r>
          </w:p>
        </w:tc>
      </w:tr>
      <w:tr w14:paraId="4351651E">
        <w:tc>
          <w:tcPr>
            <w:tcW w:w="454" w:type="dxa"/>
            <w:shd w:val="clear" w:color="auto" w:fill="EBF3FB"/>
            <w:vAlign w:val="center"/>
          </w:tcPr>
          <w:p w14:paraId="4D2A458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52</w:t>
            </w:r>
          </w:p>
        </w:tc>
        <w:tc>
          <w:tcPr>
            <w:tcW w:w="2154" w:type="dxa"/>
            <w:shd w:val="clear" w:color="auto" w:fill="EBF3FB"/>
            <w:vAlign w:val="center"/>
          </w:tcPr>
          <w:p w14:paraId="14949A9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成都金牛龙湖上城店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13E7166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西南区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2BAE1C2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成都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1E7FA7F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38.9万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03EA7D0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60.3万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4FD7629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-35.5%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20C6231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316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6C6B1A8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19.6%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6BCFE96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51.4%</w:t>
            </w:r>
          </w:p>
        </w:tc>
      </w:tr>
      <w:tr w14:paraId="669A4341">
        <w:tc>
          <w:tcPr>
            <w:tcW w:w="454" w:type="dxa"/>
            <w:shd w:val="clear" w:color="auto" w:fill="FFFFFF"/>
            <w:vAlign w:val="center"/>
          </w:tcPr>
          <w:p w14:paraId="1A99163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53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0BB1DC1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石家庄长安港悦广场店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D28912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华北区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4ADB9A5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石家庄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33FB143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38.8万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03F246F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24.4万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45BD38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007000"/>
                <w:sz w:val="19"/>
              </w:rPr>
              <w:t>+59.1%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3B0CA54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273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0C49CEF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23.8%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7708A86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44.2%</w:t>
            </w:r>
          </w:p>
        </w:tc>
      </w:tr>
      <w:tr w14:paraId="519B45A4">
        <w:tc>
          <w:tcPr>
            <w:tcW w:w="454" w:type="dxa"/>
            <w:shd w:val="clear" w:color="auto" w:fill="EBF3FB"/>
            <w:vAlign w:val="center"/>
          </w:tcPr>
          <w:p w14:paraId="3C5D883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54</w:t>
            </w:r>
          </w:p>
        </w:tc>
        <w:tc>
          <w:tcPr>
            <w:tcW w:w="2154" w:type="dxa"/>
            <w:shd w:val="clear" w:color="auto" w:fill="EBF3FB"/>
            <w:vAlign w:val="center"/>
          </w:tcPr>
          <w:p w14:paraId="0696BC9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三河燕郊天洋广场店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488D769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北京区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2411949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三河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76B7F93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37.9万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30B3A0F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25AA0A2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新店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26D5FFC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290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1F154ED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5.6%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0D5F063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51.0%</w:t>
            </w:r>
          </w:p>
        </w:tc>
      </w:tr>
      <w:tr w14:paraId="1E4EA788">
        <w:tc>
          <w:tcPr>
            <w:tcW w:w="454" w:type="dxa"/>
            <w:shd w:val="clear" w:color="auto" w:fill="FFFFFF"/>
            <w:vAlign w:val="center"/>
          </w:tcPr>
          <w:p w14:paraId="2C0BD9C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55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7260C54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北京大兴凯德mall店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76ED2C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北京区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0BE6232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3B0E95B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37.6万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5D26FEF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35.0万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41C2BC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007000"/>
                <w:sz w:val="19"/>
              </w:rPr>
              <w:t>+7.3%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72B7389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265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724756D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9.5%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227658C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68.3%</w:t>
            </w:r>
          </w:p>
        </w:tc>
      </w:tr>
      <w:tr w14:paraId="71378D45">
        <w:tc>
          <w:tcPr>
            <w:tcW w:w="454" w:type="dxa"/>
            <w:shd w:val="clear" w:color="auto" w:fill="EBF3FB"/>
            <w:vAlign w:val="center"/>
          </w:tcPr>
          <w:p w14:paraId="7FCCCA9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56</w:t>
            </w:r>
          </w:p>
        </w:tc>
        <w:tc>
          <w:tcPr>
            <w:tcW w:w="2154" w:type="dxa"/>
            <w:shd w:val="clear" w:color="auto" w:fill="EBF3FB"/>
            <w:vAlign w:val="center"/>
          </w:tcPr>
          <w:p w14:paraId="5D091CB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重庆渝中罗宾森广场店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7D1CB26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西南区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5135A50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重庆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472E776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37.2万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723B89C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0BFBF06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新店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4FE4A32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288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7CB028C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7.8%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7136C03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26.5%</w:t>
            </w:r>
          </w:p>
        </w:tc>
      </w:tr>
      <w:tr w14:paraId="4E89149C">
        <w:tc>
          <w:tcPr>
            <w:tcW w:w="454" w:type="dxa"/>
            <w:shd w:val="clear" w:color="auto" w:fill="FFFFFF"/>
            <w:vAlign w:val="center"/>
          </w:tcPr>
          <w:p w14:paraId="5949CFD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57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45F673C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北京大兴绿地缤纷城店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C2BB2A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北京区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19D734D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0CC9A32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36.8万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7157648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57.0万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DCD826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-35.5%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03B3A3A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349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23577CE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25.3%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7BF3C33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71.4%</w:t>
            </w:r>
          </w:p>
        </w:tc>
      </w:tr>
      <w:tr w14:paraId="7A6A9D27">
        <w:tc>
          <w:tcPr>
            <w:tcW w:w="454" w:type="dxa"/>
            <w:shd w:val="clear" w:color="auto" w:fill="EBF3FB"/>
            <w:vAlign w:val="center"/>
          </w:tcPr>
          <w:p w14:paraId="32F21F2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58</w:t>
            </w:r>
          </w:p>
        </w:tc>
        <w:tc>
          <w:tcPr>
            <w:tcW w:w="2154" w:type="dxa"/>
            <w:shd w:val="clear" w:color="auto" w:fill="EBF3FB"/>
            <w:vAlign w:val="center"/>
          </w:tcPr>
          <w:p w14:paraId="6EDA59A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北京房山城关华冠店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0498D40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北京区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27843B0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5566260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36.5万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5CCDF22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38.7万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105AAC3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-5.6%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61A96B3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261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3D090F8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25.7%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447E40D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72.8%</w:t>
            </w:r>
          </w:p>
        </w:tc>
      </w:tr>
      <w:tr w14:paraId="0F5DD0C4">
        <w:tc>
          <w:tcPr>
            <w:tcW w:w="454" w:type="dxa"/>
            <w:shd w:val="clear" w:color="auto" w:fill="FFFFFF"/>
            <w:vAlign w:val="center"/>
          </w:tcPr>
          <w:p w14:paraId="3EBB427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59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5486C1C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北京海淀凯德晶品店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148727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北京区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23BE3B5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766CEE6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36.3万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29994CF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37.0万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1416EE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-1.8%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47D4FE3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317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292CFFB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21.2%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3A83D29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54.8%</w:t>
            </w:r>
          </w:p>
        </w:tc>
      </w:tr>
      <w:tr w14:paraId="654F898D">
        <w:tc>
          <w:tcPr>
            <w:tcW w:w="454" w:type="dxa"/>
            <w:shd w:val="clear" w:color="auto" w:fill="EBF3FB"/>
            <w:vAlign w:val="center"/>
          </w:tcPr>
          <w:p w14:paraId="45BF230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60</w:t>
            </w:r>
          </w:p>
        </w:tc>
        <w:tc>
          <w:tcPr>
            <w:tcW w:w="2154" w:type="dxa"/>
            <w:shd w:val="clear" w:color="auto" w:fill="EBF3FB"/>
            <w:vAlign w:val="center"/>
          </w:tcPr>
          <w:p w14:paraId="7339E07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上海浦东万嘉广场店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1074CD4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华东区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73D43D8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上海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58CE26A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36.1万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009D74D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094936C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新店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039CCA3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314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0AA2F52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15.8%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19B2C66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48.8%</w:t>
            </w:r>
          </w:p>
        </w:tc>
      </w:tr>
      <w:tr w14:paraId="6BC0B064">
        <w:tc>
          <w:tcPr>
            <w:tcW w:w="454" w:type="dxa"/>
            <w:shd w:val="clear" w:color="auto" w:fill="FFFFFF"/>
            <w:vAlign w:val="center"/>
          </w:tcPr>
          <w:p w14:paraId="7230986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61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1F42DB8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重庆九龙坡龙湖天街店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DD0EC9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西南区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2107BB0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重庆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6D9A5D9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35.7万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4C3C2D9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44.9万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501C7B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-20.4%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1571DDB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304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61D6141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18.2%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0E69F9C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59.0%</w:t>
            </w:r>
          </w:p>
        </w:tc>
      </w:tr>
      <w:tr w14:paraId="17EF28BB">
        <w:tc>
          <w:tcPr>
            <w:tcW w:w="454" w:type="dxa"/>
            <w:shd w:val="clear" w:color="auto" w:fill="EBF3FB"/>
            <w:vAlign w:val="center"/>
          </w:tcPr>
          <w:p w14:paraId="15A478D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62</w:t>
            </w:r>
          </w:p>
        </w:tc>
        <w:tc>
          <w:tcPr>
            <w:tcW w:w="2154" w:type="dxa"/>
            <w:shd w:val="clear" w:color="auto" w:fill="EBF3FB"/>
            <w:vAlign w:val="center"/>
          </w:tcPr>
          <w:p w14:paraId="79D14BE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成都成华财富又一城店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0FF037C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西南区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1543CAD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成都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12335B5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34.2万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7FB20A6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54.7万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18C5EC2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-37.5%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45938CA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318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1C0B214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11.3%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0168535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44.2%</w:t>
            </w:r>
          </w:p>
        </w:tc>
      </w:tr>
      <w:tr w14:paraId="41B30179">
        <w:tc>
          <w:tcPr>
            <w:tcW w:w="454" w:type="dxa"/>
            <w:shd w:val="clear" w:color="auto" w:fill="FFFFFF"/>
            <w:vAlign w:val="center"/>
          </w:tcPr>
          <w:p w14:paraId="0FD4466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63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365A127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合肥蜀山弘阳广场店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AB4FB1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华东区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02E4F95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合肥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262380A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33.6万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2F77594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64D984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新店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0C16423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324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6916FA6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18.2%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6883E26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49.4%</w:t>
            </w:r>
          </w:p>
        </w:tc>
      </w:tr>
      <w:tr w14:paraId="74E67C4F">
        <w:tc>
          <w:tcPr>
            <w:tcW w:w="454" w:type="dxa"/>
            <w:shd w:val="clear" w:color="auto" w:fill="EBF3FB"/>
            <w:vAlign w:val="center"/>
          </w:tcPr>
          <w:p w14:paraId="16D8097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64</w:t>
            </w:r>
          </w:p>
        </w:tc>
        <w:tc>
          <w:tcPr>
            <w:tcW w:w="2154" w:type="dxa"/>
            <w:shd w:val="clear" w:color="auto" w:fill="EBF3FB"/>
            <w:vAlign w:val="center"/>
          </w:tcPr>
          <w:p w14:paraId="55DF116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深圳宝安沙井京基店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3CF08A3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华南区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08AF0EE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深圳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466E92E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33.4万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304D72B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43.8万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7283D73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-23.8%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62DD351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236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3FE7AC3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13.5%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38A3D3B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54.7%</w:t>
            </w:r>
          </w:p>
        </w:tc>
      </w:tr>
      <w:tr w14:paraId="607B0D88">
        <w:tc>
          <w:tcPr>
            <w:tcW w:w="454" w:type="dxa"/>
            <w:shd w:val="clear" w:color="auto" w:fill="FFFFFF"/>
            <w:vAlign w:val="center"/>
          </w:tcPr>
          <w:p w14:paraId="3EF6B52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65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6211A0E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深圳龙岗深铁汇里店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CBB8EE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华南区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2920D11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深圳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69DAE2E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32.4万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080DE8E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C10E39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新店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624ECDF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302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4A03CD3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13.4%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202862D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30.7%</w:t>
            </w:r>
          </w:p>
        </w:tc>
      </w:tr>
      <w:tr w14:paraId="74DBF842">
        <w:tc>
          <w:tcPr>
            <w:tcW w:w="454" w:type="dxa"/>
            <w:shd w:val="clear" w:color="auto" w:fill="EBF3FB"/>
            <w:vAlign w:val="center"/>
          </w:tcPr>
          <w:p w14:paraId="1B4E30A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66</w:t>
            </w:r>
          </w:p>
        </w:tc>
        <w:tc>
          <w:tcPr>
            <w:tcW w:w="2154" w:type="dxa"/>
            <w:shd w:val="clear" w:color="auto" w:fill="EBF3FB"/>
            <w:vAlign w:val="center"/>
          </w:tcPr>
          <w:p w14:paraId="5842A4B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北京大兴大悦春风里店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49E6EE3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北京区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0721645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68C1248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31.5万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633871B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42.4万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10E97C9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-25.8%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551343E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281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39CF3C6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17.3%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4D5F19C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67.3%</w:t>
            </w:r>
          </w:p>
        </w:tc>
      </w:tr>
      <w:tr w14:paraId="12086FC7">
        <w:tc>
          <w:tcPr>
            <w:tcW w:w="454" w:type="dxa"/>
            <w:shd w:val="clear" w:color="auto" w:fill="FFFFFF"/>
            <w:vAlign w:val="center"/>
          </w:tcPr>
          <w:p w14:paraId="15F9FA0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67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35738E1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天津西青印象城店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CEC001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华北区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1D62374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天津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15D3AC8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30.1万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22919EC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36.2万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818E89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-16.8%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1A4F031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290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696F1F5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33.5%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6733FD1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79.0%</w:t>
            </w:r>
          </w:p>
        </w:tc>
      </w:tr>
      <w:tr w14:paraId="0A9B8E8E">
        <w:tc>
          <w:tcPr>
            <w:tcW w:w="454" w:type="dxa"/>
            <w:shd w:val="clear" w:color="auto" w:fill="EBF3FB"/>
            <w:vAlign w:val="center"/>
          </w:tcPr>
          <w:p w14:paraId="12942FD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68</w:t>
            </w:r>
          </w:p>
        </w:tc>
        <w:tc>
          <w:tcPr>
            <w:tcW w:w="2154" w:type="dxa"/>
            <w:shd w:val="clear" w:color="auto" w:fill="EBF3FB"/>
            <w:vAlign w:val="center"/>
          </w:tcPr>
          <w:p w14:paraId="532FC39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成都新都海乐荟店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58A5A0A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西南区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76FA9FE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成都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35103C3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29.9万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31155D7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57.6万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7B32834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-48.1%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62AFEBC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328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28B6F5D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34.6%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7B6A250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61.2%</w:t>
            </w:r>
          </w:p>
        </w:tc>
      </w:tr>
      <w:tr w14:paraId="4676456B">
        <w:tc>
          <w:tcPr>
            <w:tcW w:w="454" w:type="dxa"/>
            <w:shd w:val="clear" w:color="auto" w:fill="FFFFFF"/>
            <w:vAlign w:val="center"/>
          </w:tcPr>
          <w:p w14:paraId="0A19609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69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536CBCC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上海嘉定大融城店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901D8A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华东区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30A94E6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上海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1304DAA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29.4万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24A5292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0A9FF9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新店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0C3102D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292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1165A05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15.1%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00383D0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37.7%</w:t>
            </w:r>
          </w:p>
        </w:tc>
      </w:tr>
      <w:tr w14:paraId="6382C02F">
        <w:tc>
          <w:tcPr>
            <w:tcW w:w="454" w:type="dxa"/>
            <w:shd w:val="clear" w:color="auto" w:fill="EBF3FB"/>
            <w:vAlign w:val="center"/>
          </w:tcPr>
          <w:p w14:paraId="24F0577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70</w:t>
            </w:r>
          </w:p>
        </w:tc>
        <w:tc>
          <w:tcPr>
            <w:tcW w:w="2154" w:type="dxa"/>
            <w:shd w:val="clear" w:color="auto" w:fill="EBF3FB"/>
            <w:vAlign w:val="center"/>
          </w:tcPr>
          <w:p w14:paraId="41FE0EF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西安雁塔凯德新地城店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29CCA7A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西北区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1C95A45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西安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48C330E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29.2万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3B11C8E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5C0BD20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新店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38D6CC2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297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4F750A9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15.8%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41027FC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36.3%</w:t>
            </w:r>
          </w:p>
        </w:tc>
      </w:tr>
      <w:tr w14:paraId="083B2EB0">
        <w:tc>
          <w:tcPr>
            <w:tcW w:w="454" w:type="dxa"/>
            <w:shd w:val="clear" w:color="auto" w:fill="FFFFFF"/>
            <w:vAlign w:val="center"/>
          </w:tcPr>
          <w:p w14:paraId="1A8FD0A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71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3857AB4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长春高新栖乐荟店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0DAC5C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东北区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336AF71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长春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6070E7A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29.0万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5392E54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63.9万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EA00CE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-54.6%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1A9B122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304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5B373ED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15.2%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6C3FD1E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45.4%</w:t>
            </w:r>
          </w:p>
        </w:tc>
      </w:tr>
      <w:tr w14:paraId="26CC2B4D">
        <w:tc>
          <w:tcPr>
            <w:tcW w:w="454" w:type="dxa"/>
            <w:shd w:val="clear" w:color="auto" w:fill="EBF3FB"/>
            <w:vAlign w:val="center"/>
          </w:tcPr>
          <w:p w14:paraId="17F04E8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72</w:t>
            </w:r>
          </w:p>
        </w:tc>
        <w:tc>
          <w:tcPr>
            <w:tcW w:w="2154" w:type="dxa"/>
            <w:shd w:val="clear" w:color="auto" w:fill="EBF3FB"/>
            <w:vAlign w:val="center"/>
          </w:tcPr>
          <w:p w14:paraId="3BD017D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成都成华招商花园城店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05470F9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西南区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7D32A10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成都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0DE2E6A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28.5万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533E8C0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20.7万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4CE6B07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007000"/>
                <w:sz w:val="19"/>
              </w:rPr>
              <w:t>+38.1%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2BAF141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299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4CA50F3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20.5%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4F0789A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56.9%</w:t>
            </w:r>
          </w:p>
        </w:tc>
      </w:tr>
      <w:tr w14:paraId="0E5AF515">
        <w:tc>
          <w:tcPr>
            <w:tcW w:w="454" w:type="dxa"/>
            <w:shd w:val="clear" w:color="auto" w:fill="FFFFFF"/>
            <w:vAlign w:val="center"/>
          </w:tcPr>
          <w:p w14:paraId="406C083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73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685075C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成都高新新南天地店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7E09D7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西南区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4A1AE2E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成都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26A3A2F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26.8万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1F58D3D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0A59A3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新店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256B63D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286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4117013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3.6%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01490C9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44.7%</w:t>
            </w:r>
          </w:p>
        </w:tc>
      </w:tr>
      <w:tr w14:paraId="33E45B39">
        <w:tc>
          <w:tcPr>
            <w:tcW w:w="454" w:type="dxa"/>
            <w:shd w:val="clear" w:color="auto" w:fill="EBF3FB"/>
            <w:vAlign w:val="center"/>
          </w:tcPr>
          <w:p w14:paraId="38229C2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74</w:t>
            </w:r>
          </w:p>
        </w:tc>
        <w:tc>
          <w:tcPr>
            <w:tcW w:w="2154" w:type="dxa"/>
            <w:shd w:val="clear" w:color="auto" w:fill="EBF3FB"/>
            <w:vAlign w:val="center"/>
          </w:tcPr>
          <w:p w14:paraId="2576BDA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成都高新招商花园城店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26C3321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西南区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7FD494E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成都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1427B17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25.9万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0FBBBF6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54.7万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6681854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-52.6%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5C82199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377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3BD1502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20.8%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19CDC31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59.8%</w:t>
            </w:r>
          </w:p>
        </w:tc>
      </w:tr>
      <w:tr w14:paraId="4219A5F5">
        <w:tc>
          <w:tcPr>
            <w:tcW w:w="454" w:type="dxa"/>
            <w:shd w:val="clear" w:color="auto" w:fill="FFFFFF"/>
            <w:vAlign w:val="center"/>
          </w:tcPr>
          <w:p w14:paraId="7152C33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75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32EE707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苏州姑苏世茂广场店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221224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华东区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165D77C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苏州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7D28861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25.1万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568322B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9C4A52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新店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7BD14D0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325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522D39B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9.5%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7B1FB82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42.0%</w:t>
            </w:r>
          </w:p>
        </w:tc>
      </w:tr>
      <w:tr w14:paraId="55BAC4BB">
        <w:tc>
          <w:tcPr>
            <w:tcW w:w="454" w:type="dxa"/>
            <w:shd w:val="clear" w:color="auto" w:fill="EBF3FB"/>
            <w:vAlign w:val="center"/>
          </w:tcPr>
          <w:p w14:paraId="7EE5B1F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76</w:t>
            </w:r>
          </w:p>
        </w:tc>
        <w:tc>
          <w:tcPr>
            <w:tcW w:w="2154" w:type="dxa"/>
            <w:shd w:val="clear" w:color="auto" w:fill="EBF3FB"/>
            <w:vAlign w:val="center"/>
          </w:tcPr>
          <w:p w14:paraId="2F898CF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北京丰台合生广场店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3A262D0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北京区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359EEA8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北京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61996F5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23.0万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57ECEEF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25.0万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5C8E4CF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-8.0%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1D52C01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282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658BCC2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16.9%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6A16B4D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60.2%</w:t>
            </w:r>
          </w:p>
        </w:tc>
      </w:tr>
      <w:tr w14:paraId="211DAFC3">
        <w:tc>
          <w:tcPr>
            <w:tcW w:w="454" w:type="dxa"/>
            <w:shd w:val="clear" w:color="auto" w:fill="FFFFFF"/>
            <w:vAlign w:val="center"/>
          </w:tcPr>
          <w:p w14:paraId="468C77D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77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412377F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南宁西乡塘大唐天城店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733480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华南区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3F1B114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南宁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149EE2B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21.5万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521735E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1C2520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新店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38CCE47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272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7BC4814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8.4%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57DE31C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40.9%</w:t>
            </w:r>
          </w:p>
        </w:tc>
      </w:tr>
      <w:tr w14:paraId="3180EFA3">
        <w:tc>
          <w:tcPr>
            <w:tcW w:w="454" w:type="dxa"/>
            <w:shd w:val="clear" w:color="auto" w:fill="EBF3FB"/>
            <w:vAlign w:val="center"/>
          </w:tcPr>
          <w:p w14:paraId="34E8C87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78</w:t>
            </w:r>
          </w:p>
        </w:tc>
        <w:tc>
          <w:tcPr>
            <w:tcW w:w="2154" w:type="dxa"/>
            <w:shd w:val="clear" w:color="auto" w:fill="EBF3FB"/>
            <w:vAlign w:val="center"/>
          </w:tcPr>
          <w:p w14:paraId="244BE32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天津河西凯德mall店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053EC40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华北区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1379BB1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天津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1C713D9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13.3万</w:t>
            </w:r>
          </w:p>
        </w:tc>
        <w:tc>
          <w:tcPr>
            <w:tcW w:w="907" w:type="dxa"/>
            <w:shd w:val="clear" w:color="auto" w:fill="EBF3FB"/>
            <w:vAlign w:val="center"/>
          </w:tcPr>
          <w:p w14:paraId="71CF5FD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18.1万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2A34BC3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C00000"/>
                <w:sz w:val="19"/>
              </w:rPr>
              <w:t>-26.6%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4234AEC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228</w:t>
            </w:r>
          </w:p>
        </w:tc>
        <w:tc>
          <w:tcPr>
            <w:tcW w:w="680" w:type="dxa"/>
            <w:shd w:val="clear" w:color="auto" w:fill="EBF3FB"/>
            <w:vAlign w:val="center"/>
          </w:tcPr>
          <w:p w14:paraId="0C08AD9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16.3%</w:t>
            </w:r>
          </w:p>
        </w:tc>
        <w:tc>
          <w:tcPr>
            <w:tcW w:w="794" w:type="dxa"/>
            <w:shd w:val="clear" w:color="auto" w:fill="EBF3FB"/>
            <w:vAlign w:val="center"/>
          </w:tcPr>
          <w:p w14:paraId="6163FF1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9"/>
              </w:rPr>
              <w:t>64.2%</w:t>
            </w:r>
          </w:p>
        </w:tc>
      </w:tr>
    </w:tbl>
    <w:p w14:paraId="3960EAC1"/>
    <w:p w14:paraId="11D87677">
      <w:pPr>
        <w:spacing w:before="280" w:after="80"/>
      </w:pPr>
      <w:r>
        <w:rPr>
          <w:rFonts w:ascii="微软雅黑" w:hAnsi="微软雅黑" w:eastAsia="微软雅黑"/>
          <w:b/>
          <w:color w:val="1F497D"/>
          <w:sz w:val="30"/>
        </w:rPr>
        <w:t>五、重点关注与建议</w:t>
      </w:r>
    </w:p>
    <w:p w14:paraId="411D8D13">
      <w:pPr>
        <w:pBdr>
          <w:bottom w:val="single" w:color="4472C4" w:sz="6" w:space="1"/>
        </w:pBdr>
        <w:spacing w:before="20" w:after="20"/>
      </w:pPr>
    </w:p>
    <w:p w14:paraId="1D14CD9C">
      <w:pPr>
        <w:spacing w:before="100" w:after="40"/>
      </w:pPr>
      <w:r>
        <w:rPr>
          <w:rFonts w:ascii="微软雅黑" w:hAnsi="微软雅黑" w:eastAsia="微软雅黑"/>
          <w:b/>
          <w:color w:val="548235"/>
          <w:sz w:val="22"/>
        </w:rPr>
        <w:t>同店客流下滑需重点应对</w:t>
      </w:r>
    </w:p>
    <w:p w14:paraId="72F2CD45"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>同店客流同比-13.4%，是销额下滑的核心驱动因素。建议排查客流下滑门店的商圈竞争变化、活动力度及场地运营情况，制定针对性引流方案。</w:t>
      </w:r>
    </w:p>
    <w:p w14:paraId="2B706766">
      <w:pPr>
        <w:spacing w:before="100" w:after="40"/>
      </w:pPr>
      <w:r>
        <w:rPr>
          <w:rFonts w:ascii="微软雅黑" w:hAnsi="微软雅黑" w:eastAsia="微软雅黑"/>
          <w:b/>
          <w:color w:val="548235"/>
          <w:sz w:val="22"/>
        </w:rPr>
        <w:t>提袋率提升是亮点，需持续强化</w:t>
      </w:r>
    </w:p>
    <w:p w14:paraId="4161CB6D"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>同店提袋率从15.4%提升至16.3%，说明到店客户转化有所改善。建议总结高提袋率门店的陈列、导购及活动经验，在全网推广。</w:t>
      </w:r>
    </w:p>
    <w:p w14:paraId="69B72373">
      <w:pPr>
        <w:spacing w:before="100" w:after="40"/>
      </w:pPr>
      <w:r>
        <w:rPr>
          <w:rFonts w:ascii="微软雅黑" w:hAnsi="微软雅黑" w:eastAsia="微软雅黑"/>
          <w:b/>
          <w:color w:val="548235"/>
          <w:sz w:val="22"/>
        </w:rPr>
        <w:t>老客粘性增强，新客获取需加力</w:t>
      </w:r>
    </w:p>
    <w:p w14:paraId="5214EA8B"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>同店老客销额占比提升至56.6%，但新会员同比-18.8%。建议加大新客引流活动，优化会员招募机制，平衡新老客结构。</w:t>
      </w:r>
    </w:p>
    <w:p w14:paraId="17B8EC5A">
      <w:pPr>
        <w:spacing w:before="100" w:after="40"/>
      </w:pPr>
      <w:r>
        <w:rPr>
          <w:rFonts w:ascii="微软雅黑" w:hAnsi="微软雅黑" w:eastAsia="微软雅黑"/>
          <w:b/>
          <w:color w:val="548235"/>
          <w:sz w:val="22"/>
        </w:rPr>
        <w:t>昆明、长春、成都部分门店需专项诊断</w:t>
      </w:r>
    </w:p>
    <w:p w14:paraId="1C2F14C7"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>昆明蜜糖店(-61.1%)、长春栖乐荟(-54.6%)、成都高新招商花园城(-52.6%)等门店降幅显著，建议开展专项经营诊断，明确是商圈竞争、活动差异还是运营问题。</w:t>
      </w:r>
    </w:p>
    <w:p w14:paraId="544ED452">
      <w:pPr>
        <w:spacing w:before="100" w:after="40"/>
      </w:pPr>
      <w:r>
        <w:rPr>
          <w:rFonts w:ascii="微软雅黑" w:hAnsi="微软雅黑" w:eastAsia="微软雅黑"/>
          <w:b/>
          <w:color w:val="548235"/>
          <w:sz w:val="22"/>
        </w:rPr>
        <w:t>新店开局良好，建立成长跟踪机制</w:t>
      </w:r>
    </w:p>
    <w:p w14:paraId="0A988342"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>30家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新增店铺</w:t>
      </w:r>
      <w:r>
        <w:rPr>
          <w:rFonts w:ascii="微软雅黑" w:hAnsi="微软雅黑" w:eastAsia="微软雅黑"/>
          <w:b w:val="0"/>
          <w:sz w:val="21"/>
        </w:rPr>
        <w:t>合计贡献销额1537.9万，占全口径35.4%。武汉、西安、上海新店表现突出，建议建立新店成长跟踪机制，确保后续月份稳步爬坡。</w:t>
      </w:r>
    </w:p>
    <w:p w14:paraId="5ABE4362">
      <w:pPr>
        <w:spacing w:before="100" w:after="40"/>
      </w:pPr>
      <w:r>
        <w:rPr>
          <w:rFonts w:ascii="微软雅黑" w:hAnsi="微软雅黑" w:eastAsia="微软雅黑"/>
          <w:b/>
          <w:color w:val="548235"/>
          <w:sz w:val="22"/>
        </w:rPr>
        <w:t>外部券依赖度大幅降低，健康度改善</w:t>
      </w:r>
    </w:p>
    <w:p w14:paraId="57ED98F7"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>26年外部券使用额较25年减少约60万，说明自然客流和会员运营质量提升，整体经营健康度改善。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3FF0463"/>
    <w:rsid w:val="C7FF3D35"/>
    <w:rsid w:val="F9FF4F78"/>
    <w:rsid w:val="FEFF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阳光海岸</cp:lastModifiedBy>
  <dcterms:modified xsi:type="dcterms:W3CDTF">2026-05-06T09:33:08Z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0243EA99DF434D027494FA69BB0FAE12_42</vt:lpwstr>
  </property>
</Properties>
</file>